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Calibri" w:hAnsi="Calibri" w:eastAsia="微软雅黑"/>
          <w:b/>
          <w:sz w:val="32"/>
        </w:rPr>
        <w:t>涂鸦 DP 功能点定义（前端版）</w:t>
      </w:r>
    </w:p>
    <w:p>
      <w:pPr>
        <w:pStyle w:val="4"/>
      </w:pPr>
      <w:r>
        <w:rPr>
          <w:rFonts w:ascii="Calibri" w:hAnsi="Calibri" w:eastAsia="微软雅黑"/>
          <w:sz w:val="26"/>
        </w:rPr>
        <w:t>1. 文档目标</w:t>
      </w:r>
    </w:p>
    <w:p>
      <w:r>
        <w:rPr>
          <w:rFonts w:ascii="Calibri" w:hAnsi="Calibri" w:eastAsia="微软雅黑"/>
          <w:sz w:val="21"/>
        </w:rPr>
        <w:t xml:space="preserve">本文档基于 </w:t>
      </w:r>
      <w:r>
        <w:rPr>
          <w:rFonts w:ascii="Consolas" w:hAnsi="Consolas" w:eastAsia="Consolas"/>
          <w:sz w:val="21"/>
        </w:rPr>
        <w:t>涂鸦DP点制定.docx</w:t>
      </w:r>
      <w:r>
        <w:rPr>
          <w:rFonts w:ascii="Calibri" w:hAnsi="Calibri" w:eastAsia="微软雅黑"/>
          <w:sz w:val="21"/>
        </w:rPr>
        <w:t xml:space="preserve"> 整理，面向前端开发人员，重点说明：</w:t>
      </w:r>
    </w:p>
    <w:p>
      <w:pPr>
        <w:pStyle w:val="16"/>
      </w:pPr>
      <w:r>
        <w:rPr>
          <w:rFonts w:ascii="Calibri" w:hAnsi="Calibri" w:eastAsia="微软雅黑"/>
          <w:sz w:val="21"/>
        </w:rPr>
        <w:t>每个 DP 的业务含义</w:t>
      </w:r>
    </w:p>
    <w:p>
      <w:pPr>
        <w:pStyle w:val="16"/>
      </w:pPr>
      <w:r>
        <w:rPr>
          <w:rFonts w:ascii="Calibri" w:hAnsi="Calibri" w:eastAsia="微软雅黑"/>
          <w:sz w:val="21"/>
        </w:rPr>
        <w:t>页面应如何展示</w:t>
      </w:r>
    </w:p>
    <w:p>
      <w:pPr>
        <w:pStyle w:val="16"/>
      </w:pPr>
      <w:r>
        <w:rPr>
          <w:rFonts w:ascii="Calibri" w:hAnsi="Calibri" w:eastAsia="微软雅黑"/>
          <w:sz w:val="21"/>
        </w:rPr>
        <w:t>控件类型建议</w:t>
      </w:r>
    </w:p>
    <w:p>
      <w:pPr>
        <w:pStyle w:val="16"/>
      </w:pPr>
      <w:r>
        <w:rPr>
          <w:rFonts w:ascii="Calibri" w:hAnsi="Calibri" w:eastAsia="微软雅黑"/>
          <w:sz w:val="21"/>
        </w:rPr>
        <w:t>枚举值和取值范围</w:t>
      </w:r>
    </w:p>
    <w:p>
      <w:pPr>
        <w:pStyle w:val="16"/>
      </w:pPr>
      <w:r>
        <w:rPr>
          <w:rFonts w:ascii="Consolas" w:hAnsi="Consolas" w:eastAsia="Consolas"/>
          <w:sz w:val="21"/>
        </w:rPr>
        <w:t>raw</w:t>
      </w:r>
      <w:r>
        <w:rPr>
          <w:rFonts w:ascii="Calibri" w:hAnsi="Calibri" w:eastAsia="微软雅黑"/>
          <w:sz w:val="21"/>
        </w:rPr>
        <w:t xml:space="preserve"> 类型数据的前端入参/出参结构</w:t>
      </w:r>
    </w:p>
    <w:p>
      <w:pPr>
        <w:pStyle w:val="16"/>
      </w:pPr>
      <w:r>
        <w:rPr>
          <w:rFonts w:ascii="Calibri" w:hAnsi="Calibri" w:eastAsia="微软雅黑"/>
          <w:sz w:val="21"/>
        </w:rPr>
        <w:t>当前文档中尚未明确、需要后续确认的点</w:t>
      </w:r>
    </w:p>
    <w:p>
      <w:r>
        <w:rPr>
          <w:rFonts w:ascii="Calibri" w:hAnsi="Calibri" w:eastAsia="微软雅黑"/>
          <w:sz w:val="21"/>
        </w:rPr>
        <w:t>说明：</w:t>
      </w:r>
    </w:p>
    <w:p>
      <w:pPr>
        <w:pStyle w:val="16"/>
      </w:pPr>
      <w:r>
        <w:rPr>
          <w:rFonts w:ascii="Consolas" w:hAnsi="Consolas" w:eastAsia="Consolas"/>
          <w:sz w:val="21"/>
        </w:rPr>
        <w:t>rw</w:t>
      </w:r>
      <w:r>
        <w:rPr>
          <w:rFonts w:ascii="Calibri" w:hAnsi="Calibri" w:eastAsia="微软雅黑"/>
          <w:sz w:val="21"/>
        </w:rPr>
        <w:t>：可下发，也会回传状态</w:t>
      </w:r>
    </w:p>
    <w:p>
      <w:pPr>
        <w:pStyle w:val="16"/>
      </w:pPr>
      <w:r>
        <w:rPr>
          <w:rFonts w:ascii="Consolas" w:hAnsi="Consolas" w:eastAsia="Consolas"/>
          <w:sz w:val="21"/>
        </w:rPr>
        <w:t>ro</w:t>
      </w:r>
      <w:r>
        <w:rPr>
          <w:rFonts w:ascii="Calibri" w:hAnsi="Calibri" w:eastAsia="微软雅黑"/>
          <w:sz w:val="21"/>
        </w:rPr>
        <w:t>：只读，只用于展示</w:t>
      </w:r>
    </w:p>
    <w:p>
      <w:pPr>
        <w:pStyle w:val="16"/>
      </w:pPr>
      <w:r>
        <w:rPr>
          <w:rFonts w:ascii="Consolas" w:hAnsi="Consolas" w:eastAsia="Consolas"/>
          <w:sz w:val="21"/>
        </w:rPr>
        <w:t>Enum</w:t>
      </w:r>
      <w:r>
        <w:rPr>
          <w:rFonts w:ascii="Calibri" w:hAnsi="Calibri" w:eastAsia="微软雅黑"/>
          <w:sz w:val="21"/>
        </w:rPr>
        <w:t xml:space="preserve"> 默认按文档顺序从 </w:t>
      </w:r>
      <w:r>
        <w:rPr>
          <w:rFonts w:ascii="Consolas" w:hAnsi="Consolas" w:eastAsia="Consolas"/>
          <w:sz w:val="21"/>
        </w:rPr>
        <w:t>0</w:t>
      </w:r>
      <w:r>
        <w:rPr>
          <w:rFonts w:ascii="Calibri" w:hAnsi="Calibri" w:eastAsia="微软雅黑"/>
          <w:sz w:val="21"/>
        </w:rPr>
        <w:t xml:space="preserve"> 开始编码</w:t>
      </w:r>
    </w:p>
    <w:p>
      <w:pPr>
        <w:pStyle w:val="16"/>
      </w:pPr>
      <w:r>
        <w:rPr>
          <w:rFonts w:ascii="Consolas" w:hAnsi="Consolas" w:eastAsia="Consolas"/>
          <w:sz w:val="21"/>
        </w:rPr>
        <w:t>Bool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1"/>
        </w:rPr>
        <w:t>false=关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true=开</w:t>
      </w:r>
    </w:p>
    <w:p>
      <w:pPr>
        <w:pStyle w:val="4"/>
      </w:pPr>
      <w:r>
        <w:rPr>
          <w:rFonts w:ascii="Calibri" w:hAnsi="Calibri" w:eastAsia="微软雅黑"/>
          <w:sz w:val="26"/>
        </w:rPr>
        <w:t>2. 页面功能总览</w:t>
      </w:r>
    </w:p>
    <w:p>
      <w:r>
        <w:rPr>
          <w:rFonts w:ascii="Calibri" w:hAnsi="Calibri" w:eastAsia="微软雅黑"/>
          <w:sz w:val="21"/>
        </w:rPr>
        <w:t>建议前端按以下页面或模块组织：</w:t>
      </w:r>
    </w:p>
    <w:p>
      <w:pPr>
        <w:pStyle w:val="14"/>
      </w:pPr>
      <w:r>
        <w:rPr>
          <w:rFonts w:hint="eastAsia"/>
          <w:lang w:val="en-US" w:eastAsia="zh-CN"/>
        </w:rPr>
        <w:t>页面一</w:t>
      </w:r>
    </w:p>
    <w:p>
      <w:pPr>
        <w:pStyle w:val="14"/>
      </w:pPr>
      <w:r>
        <w:rPr>
          <w:rFonts w:hint="eastAsia"/>
          <w:lang w:val="en-US" w:eastAsia="zh-CN"/>
        </w:rPr>
        <w:t>页面二</w:t>
      </w:r>
    </w:p>
    <w:p>
      <w:pPr>
        <w:pStyle w:val="14"/>
      </w:pPr>
      <w:r>
        <w:rPr>
          <w:rFonts w:ascii="Calibri" w:hAnsi="Calibri" w:eastAsia="微软雅黑"/>
          <w:sz w:val="21"/>
        </w:rPr>
        <w:t>空调页</w:t>
      </w:r>
    </w:p>
    <w:p>
      <w:pPr>
        <w:pStyle w:val="14"/>
      </w:pPr>
      <w:r>
        <w:rPr>
          <w:rFonts w:ascii="Calibri" w:hAnsi="Calibri" w:eastAsia="微软雅黑"/>
          <w:sz w:val="21"/>
        </w:rPr>
        <w:t>新风页</w:t>
      </w:r>
    </w:p>
    <w:p>
      <w:pPr>
        <w:pStyle w:val="14"/>
      </w:pPr>
      <w:r>
        <w:rPr>
          <w:rFonts w:ascii="Calibri" w:hAnsi="Calibri" w:eastAsia="微软雅黑"/>
          <w:sz w:val="21"/>
        </w:rPr>
        <w:t>地暖页</w:t>
      </w:r>
    </w:p>
    <w:p>
      <w:pPr>
        <w:pStyle w:val="14"/>
      </w:pPr>
      <w:r>
        <w:rPr>
          <w:rFonts w:ascii="Calibri" w:hAnsi="Calibri" w:eastAsia="微软雅黑"/>
          <w:sz w:val="21"/>
        </w:rPr>
        <w:t>按键配置页</w:t>
      </w:r>
    </w:p>
    <w:p>
      <w:pPr>
        <w:pStyle w:val="14"/>
      </w:pPr>
      <w:r>
        <w:rPr>
          <w:rFonts w:ascii="Calibri" w:hAnsi="Calibri" w:eastAsia="微软雅黑"/>
          <w:sz w:val="21"/>
        </w:rPr>
        <w:t>基础设置页</w:t>
      </w:r>
    </w:p>
    <w:p>
      <w:pPr>
        <w:pStyle w:val="14"/>
      </w:pPr>
      <w:r>
        <w:rPr>
          <w:rFonts w:ascii="Calibri" w:hAnsi="Calibri" w:eastAsia="微软雅黑"/>
          <w:sz w:val="21"/>
        </w:rPr>
        <w:t>高级设置页</w:t>
      </w:r>
    </w:p>
    <w:p>
      <w:pPr>
        <w:pStyle w:val="1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UI示例</w:t>
      </w: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页面一、二</w:t>
      </w: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59280" cy="3324225"/>
            <wp:effectExtent l="0" t="0" r="7620" b="9525"/>
            <wp:docPr id="1" name="图片 1" descr="b780a89c9a4c4cfd0f5f5fac6027b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780a89c9a4c4cfd0f5f5fac6027bad2"/>
                    <pic:cNvPicPr>
                      <a:picLocks noChangeAspect="1"/>
                    </pic:cNvPicPr>
                  </pic:nvPicPr>
                  <pic:blipFill>
                    <a:blip r:embed="rId6"/>
                    <a:srcRect t="17980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操作逻辑：</w:t>
      </w: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点击文字即可编辑文字</w:t>
      </w:r>
    </w:p>
    <w:p>
      <w:pPr>
        <w:pStyle w:val="14"/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2305050" cy="240982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长按按钮选择关联场景或者设备</w:t>
      </w:r>
    </w:p>
    <w:p>
      <w:pPr>
        <w:pStyle w:val="14"/>
        <w:numPr>
          <w:numId w:val="0"/>
        </w:numPr>
        <w:ind w:leftChars="0"/>
      </w:pPr>
      <w:r>
        <w:drawing>
          <wp:inline distT="0" distB="0" distL="114300" distR="114300">
            <wp:extent cx="2524125" cy="2247900"/>
            <wp:effectExtent l="0" t="0" r="952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默认按键1-4是控制继电器1-4</w:t>
      </w:r>
    </w:p>
    <w:p>
      <w:pPr>
        <w:pStyle w:val="14"/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进入设置点击左上角齿轮，下边是设置页面参考</w:t>
      </w: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64690" cy="4282440"/>
            <wp:effectExtent l="0" t="0" r="16510" b="3810"/>
            <wp:docPr id="2" name="图片 2" descr="32374761e8a5a0b236319ccd93fb6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2374761e8a5a0b236319ccd93fb6b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4"/>
      </w:pPr>
      <w:r>
        <w:rPr>
          <w:rFonts w:ascii="Calibri" w:hAnsi="Calibri" w:eastAsia="微软雅黑"/>
          <w:sz w:val="26"/>
        </w:rPr>
        <w:t>3. 标准 DP 定义</w:t>
      </w:r>
    </w:p>
    <w:p>
      <w:pPr>
        <w:pStyle w:val="5"/>
      </w:pPr>
      <w:r>
        <w:rPr>
          <w:rFonts w:ascii="Calibri" w:hAnsi="Calibri" w:eastAsia="微软雅黑"/>
          <w:sz w:val="24"/>
        </w:rPr>
        <w:t>3.1 场景类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DP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标识符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名称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类型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权限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前端建议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scene_1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场景1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作为场景按钮或场景卡片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scene_2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场景2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作为场景按钮或场景卡片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3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scene_3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场景3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作为场景按钮或场景卡片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4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scene_4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场景4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作为场景按钮或场景卡片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scene_5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场景5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作为场景按钮或场景卡片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scene_6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场景6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作为场景按钮或场景卡片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7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scene_7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场景7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作为场景按钮或场景卡片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8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scene_8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场景8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作为场景按钮或场景卡片</w:t>
            </w:r>
          </w:p>
        </w:tc>
      </w:tr>
    </w:tbl>
    <w:p>
      <w:r>
        <w:rPr>
          <w:rFonts w:ascii="Calibri" w:hAnsi="Calibri" w:eastAsia="微软雅黑"/>
          <w:sz w:val="21"/>
        </w:rPr>
        <w:t>补充说明：</w:t>
      </w:r>
    </w:p>
    <w:p>
      <w:r>
        <w:rPr>
          <w:rFonts w:ascii="Calibri" w:hAnsi="Calibri" w:eastAsia="微软雅黑"/>
          <w:sz w:val="21"/>
        </w:rPr>
        <w:t>Enum默认为0就可以</w:t>
      </w:r>
    </w:p>
    <w:p>
      <w:pPr>
        <w:pStyle w:val="5"/>
      </w:pPr>
      <w:r>
        <w:rPr>
          <w:rFonts w:ascii="Calibri" w:hAnsi="Calibri" w:eastAsia="微软雅黑"/>
          <w:sz w:val="24"/>
        </w:rPr>
        <w:t>3.2 开关类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DP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标识符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名称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类型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权限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前端建议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24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switch_1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继电器1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25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switch_2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继电器2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26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switch_3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继电器3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27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switch_4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继电器4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28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switch_5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29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switch_6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137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switch_7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开关7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138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switch_8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开关8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149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master_sw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总开总关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总控开关</w:t>
            </w:r>
          </w:p>
        </w:tc>
      </w:tr>
    </w:tbl>
    <w:p>
      <w:pPr>
        <w:pStyle w:val="5"/>
      </w:pPr>
      <w:r>
        <w:rPr>
          <w:rFonts w:ascii="Calibri" w:hAnsi="Calibri" w:eastAsia="微软雅黑"/>
          <w:sz w:val="24"/>
        </w:rPr>
        <w:t>3.3 空调类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833"/>
        <w:gridCol w:w="1402"/>
        <w:gridCol w:w="1412"/>
        <w:gridCol w:w="1402"/>
        <w:gridCol w:w="14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DP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标识符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名称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类型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权限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112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switch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空调开关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空调总开关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105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mode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空调模式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模式切换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102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fan_speed_enum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空调风速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风速切换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101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fan_direction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空调风向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风向切换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106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temp_set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空调温度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Value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设定温度</w:t>
            </w:r>
          </w:p>
        </w:tc>
      </w:tr>
    </w:tbl>
    <w:p>
      <w:r>
        <w:rPr>
          <w:rFonts w:ascii="Calibri" w:hAnsi="Calibri" w:eastAsia="微软雅黑"/>
          <w:sz w:val="21"/>
        </w:rPr>
        <w:t>空调枚举定义：</w:t>
      </w:r>
    </w:p>
    <w:p>
      <w:pPr>
        <w:pStyle w:val="16"/>
      </w:pPr>
      <w:r>
        <w:rPr>
          <w:rFonts w:ascii="Consolas" w:hAnsi="Consolas" w:eastAsia="Consolas"/>
          <w:sz w:val="21"/>
        </w:rPr>
        <w:t>mode</w:t>
      </w:r>
    </w:p>
    <w:p>
      <w:pPr>
        <w:pStyle w:val="23"/>
      </w:pPr>
      <w:r>
        <w:rPr>
          <w:rFonts w:ascii="Consolas" w:hAnsi="Consolas" w:eastAsia="Consolas"/>
          <w:sz w:val="21"/>
        </w:rPr>
        <w:t>0=cold</w:t>
      </w:r>
    </w:p>
    <w:p>
      <w:pPr>
        <w:pStyle w:val="23"/>
      </w:pPr>
      <w:r>
        <w:rPr>
          <w:rFonts w:ascii="Consolas" w:hAnsi="Consolas" w:eastAsia="Consolas"/>
          <w:sz w:val="21"/>
        </w:rPr>
        <w:t>1=hot</w:t>
      </w:r>
    </w:p>
    <w:p>
      <w:pPr>
        <w:pStyle w:val="23"/>
      </w:pPr>
      <w:r>
        <w:rPr>
          <w:rFonts w:ascii="Consolas" w:hAnsi="Consolas" w:eastAsia="Consolas"/>
          <w:sz w:val="21"/>
        </w:rPr>
        <w:t>2=dry</w:t>
      </w:r>
    </w:p>
    <w:p>
      <w:pPr>
        <w:pStyle w:val="23"/>
      </w:pPr>
      <w:r>
        <w:rPr>
          <w:rFonts w:ascii="Consolas" w:hAnsi="Consolas" w:eastAsia="Consolas"/>
          <w:sz w:val="21"/>
        </w:rPr>
        <w:t>3=fan</w:t>
      </w:r>
    </w:p>
    <w:p>
      <w:pPr>
        <w:pStyle w:val="23"/>
      </w:pPr>
      <w:r>
        <w:rPr>
          <w:rFonts w:ascii="Consolas" w:hAnsi="Consolas" w:eastAsia="Consolas"/>
          <w:sz w:val="21"/>
        </w:rPr>
        <w:t>4=auto</w:t>
      </w:r>
    </w:p>
    <w:p>
      <w:pPr>
        <w:pStyle w:val="16"/>
      </w:pPr>
      <w:r>
        <w:rPr>
          <w:rFonts w:ascii="Consolas" w:hAnsi="Consolas" w:eastAsia="Consolas"/>
          <w:sz w:val="21"/>
        </w:rPr>
        <w:t>fan_speed_enum</w:t>
      </w:r>
    </w:p>
    <w:p>
      <w:pPr>
        <w:pStyle w:val="23"/>
      </w:pPr>
      <w:r>
        <w:rPr>
          <w:rFonts w:ascii="Consolas" w:hAnsi="Consolas" w:eastAsia="Consolas"/>
          <w:sz w:val="21"/>
        </w:rPr>
        <w:t>0=low</w:t>
      </w:r>
    </w:p>
    <w:p>
      <w:pPr>
        <w:pStyle w:val="23"/>
      </w:pPr>
      <w:r>
        <w:rPr>
          <w:rFonts w:ascii="Consolas" w:hAnsi="Consolas" w:eastAsia="Consolas"/>
          <w:sz w:val="21"/>
        </w:rPr>
        <w:t>1=middle</w:t>
      </w:r>
    </w:p>
    <w:p>
      <w:pPr>
        <w:pStyle w:val="23"/>
      </w:pPr>
      <w:r>
        <w:rPr>
          <w:rFonts w:ascii="Consolas" w:hAnsi="Consolas" w:eastAsia="Consolas"/>
          <w:sz w:val="21"/>
        </w:rPr>
        <w:t>2=high</w:t>
      </w:r>
    </w:p>
    <w:p>
      <w:pPr>
        <w:pStyle w:val="23"/>
      </w:pPr>
      <w:r>
        <w:rPr>
          <w:rFonts w:ascii="Consolas" w:hAnsi="Consolas" w:eastAsia="Consolas"/>
          <w:sz w:val="21"/>
        </w:rPr>
        <w:t>3=auto</w:t>
      </w:r>
    </w:p>
    <w:p>
      <w:pPr>
        <w:pStyle w:val="16"/>
      </w:pPr>
      <w:r>
        <w:rPr>
          <w:rFonts w:ascii="Consolas" w:hAnsi="Consolas" w:eastAsia="Consolas"/>
          <w:sz w:val="21"/>
        </w:rPr>
        <w:t>fan_direction</w:t>
      </w:r>
    </w:p>
    <w:p>
      <w:pPr>
        <w:pStyle w:val="23"/>
      </w:pPr>
      <w:r>
        <w:rPr>
          <w:rFonts w:ascii="Consolas" w:hAnsi="Consolas" w:eastAsia="Consolas"/>
          <w:sz w:val="21"/>
        </w:rPr>
        <w:t>0=horizontal</w:t>
      </w:r>
    </w:p>
    <w:p>
      <w:pPr>
        <w:pStyle w:val="23"/>
      </w:pPr>
      <w:r>
        <w:rPr>
          <w:rFonts w:ascii="Consolas" w:hAnsi="Consolas" w:eastAsia="Consolas"/>
          <w:sz w:val="21"/>
        </w:rPr>
        <w:t>1=vertical</w:t>
      </w:r>
    </w:p>
    <w:p>
      <w:pPr>
        <w:pStyle w:val="23"/>
      </w:pPr>
      <w:r>
        <w:rPr>
          <w:rFonts w:ascii="Consolas" w:hAnsi="Consolas" w:eastAsia="Consolas"/>
          <w:sz w:val="21"/>
        </w:rPr>
        <w:t>2=auto</w:t>
      </w:r>
    </w:p>
    <w:p>
      <w:r>
        <w:rPr>
          <w:rFonts w:ascii="Calibri" w:hAnsi="Calibri" w:eastAsia="微软雅黑"/>
          <w:sz w:val="21"/>
        </w:rPr>
        <w:t>空调温度定义：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temp_set</w:t>
      </w:r>
    </w:p>
    <w:p>
      <w:pPr>
        <w:pStyle w:val="16"/>
      </w:pPr>
      <w:r>
        <w:rPr>
          <w:rFonts w:ascii="Calibri" w:hAnsi="Calibri" w:eastAsia="微软雅黑"/>
          <w:sz w:val="21"/>
        </w:rPr>
        <w:t>范围：</w:t>
      </w:r>
      <w:r>
        <w:rPr>
          <w:rFonts w:ascii="Consolas" w:hAnsi="Consolas" w:eastAsia="Consolas"/>
          <w:sz w:val="21"/>
        </w:rPr>
        <w:t>5~35</w:t>
      </w:r>
    </w:p>
    <w:p>
      <w:pPr>
        <w:pStyle w:val="16"/>
      </w:pPr>
      <w:r>
        <w:rPr>
          <w:rFonts w:ascii="Calibri" w:hAnsi="Calibri" w:eastAsia="微软雅黑"/>
          <w:sz w:val="21"/>
        </w:rPr>
        <w:t>步进：</w:t>
      </w:r>
      <w:r>
        <w:rPr>
          <w:rFonts w:ascii="Consolas" w:hAnsi="Consolas" w:eastAsia="Consolas"/>
          <w:sz w:val="21"/>
        </w:rPr>
        <w:t>1</w:t>
      </w:r>
    </w:p>
    <w:p>
      <w:pPr>
        <w:pStyle w:val="16"/>
      </w:pPr>
      <w:r>
        <w:rPr>
          <w:rFonts w:ascii="Calibri" w:hAnsi="Calibri" w:eastAsia="微软雅黑"/>
          <w:sz w:val="21"/>
        </w:rPr>
        <w:t>单位：</w:t>
      </w:r>
      <w:r>
        <w:rPr>
          <w:rFonts w:ascii="Consolas" w:hAnsi="Consolas" w:eastAsia="Consolas"/>
          <w:sz w:val="21"/>
        </w:rPr>
        <w:t>℃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页面展示为“开关 + 温度调节 + 模式切换 + 风速切换 + 风向切换（暂时不加）”</w:t>
      </w:r>
    </w:p>
    <w:p>
      <w:pPr>
        <w:pStyle w:val="16"/>
      </w:pPr>
      <w:r>
        <w:rPr>
          <w:rFonts w:ascii="Calibri" w:hAnsi="Calibri" w:eastAsia="微软雅黑"/>
          <w:sz w:val="21"/>
        </w:rPr>
        <w:t>温度控件建议使用步进器或滑杆</w:t>
      </w:r>
    </w:p>
    <w:p>
      <w:pPr>
        <w:pStyle w:val="16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UI示例：新风地暖同风格</w:t>
      </w:r>
      <w:bookmarkStart w:id="0" w:name="_GoBack"/>
      <w:bookmarkEnd w:id="0"/>
    </w:p>
    <w:p>
      <w:pPr>
        <w:pStyle w:val="16"/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364740" cy="3171825"/>
            <wp:effectExtent l="0" t="0" r="1651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ascii="Calibri" w:hAnsi="Calibri" w:eastAsia="微软雅黑"/>
          <w:sz w:val="24"/>
        </w:rPr>
        <w:t>3.4 新风类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948"/>
        <w:gridCol w:w="1377"/>
        <w:gridCol w:w="1394"/>
        <w:gridCol w:w="1377"/>
        <w:gridCol w:w="13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DP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标识符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名称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类型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权限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125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fresh_air_valve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新风开关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新风开关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116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loop_mode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新风模式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新风模式切换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150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fresh_air_speed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新风风速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Enum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单一新风风速</w:t>
            </w:r>
          </w:p>
        </w:tc>
      </w:tr>
    </w:tbl>
    <w:p>
      <w:r>
        <w:rPr>
          <w:rFonts w:ascii="Calibri" w:hAnsi="Calibri" w:eastAsia="微软雅黑"/>
          <w:sz w:val="21"/>
        </w:rPr>
        <w:t>新风枚举定义：</w:t>
      </w:r>
    </w:p>
    <w:p>
      <w:pPr>
        <w:pStyle w:val="16"/>
      </w:pPr>
      <w:r>
        <w:rPr>
          <w:rFonts w:ascii="Consolas" w:hAnsi="Consolas" w:eastAsia="Consolas"/>
          <w:sz w:val="21"/>
        </w:rPr>
        <w:t>loop_mode</w:t>
      </w:r>
    </w:p>
    <w:p>
      <w:pPr>
        <w:pStyle w:val="23"/>
      </w:pPr>
      <w:r>
        <w:rPr>
          <w:rFonts w:ascii="Consolas" w:hAnsi="Consolas" w:eastAsia="Consolas"/>
          <w:sz w:val="21"/>
        </w:rPr>
        <w:t>0=auto</w:t>
      </w:r>
    </w:p>
    <w:p>
      <w:pPr>
        <w:pStyle w:val="23"/>
      </w:pPr>
      <w:r>
        <w:rPr>
          <w:rFonts w:ascii="Consolas" w:hAnsi="Consolas" w:eastAsia="Consolas"/>
          <w:sz w:val="21"/>
        </w:rPr>
        <w:t>1=indoor_loop</w:t>
      </w:r>
    </w:p>
    <w:p>
      <w:pPr>
        <w:pStyle w:val="23"/>
      </w:pPr>
      <w:r>
        <w:rPr>
          <w:rFonts w:ascii="Consolas" w:hAnsi="Consolas" w:eastAsia="Consolas"/>
          <w:sz w:val="21"/>
        </w:rPr>
        <w:t>2=outdoor_loop</w:t>
      </w:r>
    </w:p>
    <w:p>
      <w:pPr>
        <w:pStyle w:val="16"/>
      </w:pPr>
      <w:r>
        <w:rPr>
          <w:rFonts w:ascii="Consolas" w:hAnsi="Consolas" w:eastAsia="Consolas"/>
          <w:sz w:val="21"/>
        </w:rPr>
        <w:t>fresh_air_speed</w:t>
      </w:r>
    </w:p>
    <w:p>
      <w:pPr>
        <w:pStyle w:val="23"/>
      </w:pPr>
      <w:r>
        <w:rPr>
          <w:rFonts w:ascii="Consolas" w:hAnsi="Consolas" w:eastAsia="Consolas"/>
          <w:sz w:val="21"/>
        </w:rPr>
        <w:t>0=low</w:t>
      </w:r>
    </w:p>
    <w:p>
      <w:pPr>
        <w:pStyle w:val="23"/>
      </w:pPr>
      <w:r>
        <w:rPr>
          <w:rFonts w:ascii="Consolas" w:hAnsi="Consolas" w:eastAsia="Consolas"/>
          <w:sz w:val="21"/>
        </w:rPr>
        <w:t>1=mid</w:t>
      </w:r>
    </w:p>
    <w:p>
      <w:pPr>
        <w:pStyle w:val="23"/>
      </w:pPr>
      <w:r>
        <w:rPr>
          <w:rFonts w:ascii="Consolas" w:hAnsi="Consolas" w:eastAsia="Consolas"/>
          <w:sz w:val="21"/>
        </w:rPr>
        <w:t>2=high</w:t>
      </w:r>
    </w:p>
    <w:p>
      <w:pPr>
        <w:pStyle w:val="16"/>
      </w:pPr>
      <w:r>
        <w:rPr>
          <w:rFonts w:ascii="Consolas" w:hAnsi="Consolas" w:eastAsia="Consolas"/>
          <w:sz w:val="21"/>
        </w:rPr>
        <w:t>supply_fan_speed</w:t>
      </w:r>
    </w:p>
    <w:p>
      <w:pPr>
        <w:pStyle w:val="23"/>
      </w:pPr>
      <w:r>
        <w:rPr>
          <w:rFonts w:ascii="Consolas" w:hAnsi="Consolas" w:eastAsia="Consolas"/>
          <w:sz w:val="21"/>
        </w:rPr>
        <w:t>0=off</w:t>
      </w:r>
    </w:p>
    <w:p>
      <w:pPr>
        <w:pStyle w:val="23"/>
      </w:pPr>
      <w:r>
        <w:rPr>
          <w:rFonts w:ascii="Consolas" w:hAnsi="Consolas" w:eastAsia="Consolas"/>
          <w:sz w:val="21"/>
        </w:rPr>
        <w:t>1=low</w:t>
      </w:r>
    </w:p>
    <w:p>
      <w:pPr>
        <w:pStyle w:val="23"/>
      </w:pPr>
      <w:r>
        <w:rPr>
          <w:rFonts w:ascii="Consolas" w:hAnsi="Consolas" w:eastAsia="Consolas"/>
          <w:sz w:val="21"/>
        </w:rPr>
        <w:t>2=mid</w:t>
      </w:r>
    </w:p>
    <w:p>
      <w:pPr>
        <w:pStyle w:val="23"/>
      </w:pPr>
      <w:r>
        <w:rPr>
          <w:rFonts w:ascii="Consolas" w:hAnsi="Consolas" w:eastAsia="Consolas"/>
          <w:sz w:val="21"/>
        </w:rPr>
        <w:t>3=high</w:t>
      </w:r>
    </w:p>
    <w:p>
      <w:pPr>
        <w:pStyle w:val="16"/>
      </w:pPr>
      <w:r>
        <w:rPr>
          <w:rFonts w:ascii="Consolas" w:hAnsi="Consolas" w:eastAsia="Consolas"/>
          <w:sz w:val="21"/>
        </w:rPr>
        <w:t>exhaust_fan_speed</w:t>
      </w:r>
    </w:p>
    <w:p>
      <w:pPr>
        <w:pStyle w:val="23"/>
      </w:pPr>
      <w:r>
        <w:rPr>
          <w:rFonts w:ascii="Consolas" w:hAnsi="Consolas" w:eastAsia="Consolas"/>
          <w:sz w:val="21"/>
        </w:rPr>
        <w:t>0=off</w:t>
      </w:r>
    </w:p>
    <w:p>
      <w:pPr>
        <w:pStyle w:val="23"/>
      </w:pPr>
      <w:r>
        <w:rPr>
          <w:rFonts w:ascii="Consolas" w:hAnsi="Consolas" w:eastAsia="Consolas"/>
          <w:sz w:val="21"/>
        </w:rPr>
        <w:t>1=low</w:t>
      </w:r>
    </w:p>
    <w:p>
      <w:pPr>
        <w:pStyle w:val="23"/>
      </w:pPr>
      <w:r>
        <w:rPr>
          <w:rFonts w:ascii="Consolas" w:hAnsi="Consolas" w:eastAsia="Consolas"/>
          <w:sz w:val="21"/>
        </w:rPr>
        <w:t>2=mid</w:t>
      </w:r>
    </w:p>
    <w:p>
      <w:pPr>
        <w:pStyle w:val="23"/>
      </w:pPr>
      <w:r>
        <w:rPr>
          <w:rFonts w:ascii="Consolas" w:hAnsi="Consolas" w:eastAsia="Consolas"/>
          <w:sz w:val="21"/>
        </w:rPr>
        <w:t>3=high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页面展示优先使用“开关 + 模式切换 + 新风风速”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若产品需要更细分控制，可扩展展示 </w:t>
      </w:r>
      <w:r>
        <w:rPr>
          <w:rFonts w:ascii="Consolas" w:hAnsi="Consolas" w:eastAsia="Consolas"/>
          <w:sz w:val="21"/>
        </w:rPr>
        <w:t>supply_fan_speed</w:t>
      </w:r>
      <w:r>
        <w:rPr>
          <w:rFonts w:ascii="Calibri" w:hAnsi="Calibri" w:eastAsia="微软雅黑"/>
          <w:sz w:val="21"/>
        </w:rPr>
        <w:t xml:space="preserve"> 和 </w:t>
      </w:r>
      <w:r>
        <w:rPr>
          <w:rFonts w:ascii="Consolas" w:hAnsi="Consolas" w:eastAsia="Consolas"/>
          <w:sz w:val="21"/>
        </w:rPr>
        <w:t>exhaust_fan_speed</w:t>
      </w:r>
      <w:r>
        <w:rPr>
          <w:rFonts w:ascii="Calibri" w:hAnsi="Calibri" w:eastAsia="微软雅黑"/>
          <w:sz w:val="21"/>
        </w:rPr>
        <w:t>（暂时不需要）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若设备侧同时支持单风速 DP 和组合 DP </w:t>
      </w:r>
      <w:r>
        <w:rPr>
          <w:rFonts w:ascii="Consolas" w:hAnsi="Consolas" w:eastAsia="Consolas"/>
          <w:sz w:val="21"/>
        </w:rPr>
        <w:t>fan_info</w:t>
      </w:r>
      <w:r>
        <w:rPr>
          <w:rFonts w:ascii="Calibri" w:hAnsi="Calibri" w:eastAsia="微软雅黑"/>
          <w:sz w:val="21"/>
        </w:rPr>
        <w:t>，联调时需确认状态同步优先级（暂时不需要）</w:t>
      </w:r>
    </w:p>
    <w:p>
      <w:pPr>
        <w:pStyle w:val="5"/>
      </w:pPr>
      <w:r>
        <w:rPr>
          <w:rFonts w:ascii="Calibri" w:hAnsi="Calibri" w:eastAsia="微软雅黑"/>
          <w:sz w:val="24"/>
        </w:rPr>
        <w:t>3.5 地暖类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DP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标识符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名称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类型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权限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130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floor_sw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地暖开关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Bool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地暖开关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131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floor_temp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地暖温度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Value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设定温度</w:t>
            </w:r>
          </w:p>
        </w:tc>
      </w:tr>
    </w:tbl>
    <w:p>
      <w:r>
        <w:rPr>
          <w:rFonts w:ascii="Calibri" w:hAnsi="Calibri" w:eastAsia="微软雅黑"/>
          <w:sz w:val="21"/>
        </w:rPr>
        <w:t>地暖温度定义：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floor_temp</w:t>
      </w:r>
    </w:p>
    <w:p>
      <w:pPr>
        <w:pStyle w:val="16"/>
      </w:pPr>
      <w:r>
        <w:rPr>
          <w:rFonts w:ascii="Calibri" w:hAnsi="Calibri" w:eastAsia="微软雅黑"/>
          <w:sz w:val="21"/>
        </w:rPr>
        <w:t>范围：</w:t>
      </w:r>
      <w:r>
        <w:rPr>
          <w:rFonts w:ascii="Consolas" w:hAnsi="Consolas" w:eastAsia="Consolas"/>
          <w:sz w:val="21"/>
        </w:rPr>
        <w:t>5~35</w:t>
      </w:r>
    </w:p>
    <w:p>
      <w:pPr>
        <w:pStyle w:val="16"/>
      </w:pPr>
      <w:r>
        <w:rPr>
          <w:rFonts w:ascii="Calibri" w:hAnsi="Calibri" w:eastAsia="微软雅黑"/>
          <w:sz w:val="21"/>
        </w:rPr>
        <w:t>步进：</w:t>
      </w:r>
      <w:r>
        <w:rPr>
          <w:rFonts w:ascii="Consolas" w:hAnsi="Consolas" w:eastAsia="Consolas"/>
          <w:sz w:val="21"/>
        </w:rPr>
        <w:t>1</w:t>
      </w:r>
    </w:p>
    <w:p>
      <w:pPr>
        <w:pStyle w:val="16"/>
      </w:pPr>
      <w:r>
        <w:rPr>
          <w:rFonts w:ascii="Calibri" w:hAnsi="Calibri" w:eastAsia="微软雅黑"/>
          <w:sz w:val="21"/>
        </w:rPr>
        <w:t>单位：</w:t>
      </w:r>
      <w:r>
        <w:rPr>
          <w:rFonts w:ascii="Consolas" w:hAnsi="Consolas" w:eastAsia="Consolas"/>
          <w:sz w:val="21"/>
        </w:rPr>
        <w:t>℃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页面展示为“开关 + 温度调节”</w:t>
      </w:r>
    </w:p>
    <w:p>
      <w:pPr>
        <w:pStyle w:val="5"/>
      </w:pPr>
      <w:r>
        <w:rPr>
          <w:rFonts w:ascii="Calibri" w:hAnsi="Calibri" w:eastAsia="微软雅黑"/>
          <w:sz w:val="24"/>
        </w:rPr>
        <w:t>3.6 人感与展示类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DP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标识符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名称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类型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权限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147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21"/>
              </w:rPr>
              <w:t>disp_param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展示参数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Raw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rw</w:t>
            </w:r>
          </w:p>
        </w:tc>
        <w:tc>
          <w:tcPr>
            <w:tcW w:w="1440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sz w:val="21"/>
              </w:rPr>
              <w:t>温湿度/空气质量展示</w:t>
            </w:r>
          </w:p>
        </w:tc>
      </w:tr>
    </w:tbl>
    <w:p>
      <w:r>
        <w:rPr>
          <w:rFonts w:ascii="Calibri" w:hAnsi="Calibri" w:eastAsia="微软雅黑"/>
          <w:sz w:val="21"/>
        </w:rPr>
        <w:t>枚举定义：</w:t>
      </w:r>
    </w:p>
    <w:p>
      <w:pPr>
        <w:pStyle w:val="16"/>
      </w:pPr>
      <w:r>
        <w:rPr>
          <w:rFonts w:ascii="Consolas" w:hAnsi="Consolas" w:eastAsia="Consolas"/>
          <w:sz w:val="21"/>
        </w:rPr>
        <w:t>pir_state</w:t>
      </w:r>
    </w:p>
    <w:p>
      <w:pPr>
        <w:pStyle w:val="23"/>
      </w:pPr>
      <w:r>
        <w:rPr>
          <w:rFonts w:ascii="Consolas" w:hAnsi="Consolas" w:eastAsia="Consolas"/>
          <w:sz w:val="21"/>
        </w:rPr>
        <w:t>0=pir</w:t>
      </w:r>
    </w:p>
    <w:p>
      <w:pPr>
        <w:pStyle w:val="23"/>
      </w:pPr>
      <w:r>
        <w:rPr>
          <w:rFonts w:ascii="Consolas" w:hAnsi="Consolas" w:eastAsia="Consolas"/>
          <w:sz w:val="21"/>
        </w:rPr>
        <w:t>1=none</w:t>
      </w:r>
    </w:p>
    <w:p>
      <w:pPr>
        <w:pStyle w:val="16"/>
      </w:pPr>
      <w:r>
        <w:rPr>
          <w:rFonts w:ascii="Consolas" w:hAnsi="Consolas" w:eastAsia="Consolas"/>
          <w:sz w:val="21"/>
        </w:rPr>
        <w:t>page_sync</w:t>
      </w:r>
    </w:p>
    <w:p>
      <w:pPr>
        <w:pStyle w:val="23"/>
      </w:pPr>
      <w:r>
        <w:rPr>
          <w:rFonts w:ascii="Consolas" w:hAnsi="Consolas" w:eastAsia="Consolas"/>
          <w:sz w:val="21"/>
        </w:rPr>
        <w:t>0=page_1</w:t>
      </w:r>
    </w:p>
    <w:p>
      <w:pPr>
        <w:pStyle w:val="23"/>
      </w:pPr>
      <w:r>
        <w:rPr>
          <w:rFonts w:ascii="Consolas" w:hAnsi="Consolas" w:eastAsia="Consolas"/>
          <w:sz w:val="21"/>
        </w:rPr>
        <w:t>1=page_2</w:t>
      </w:r>
    </w:p>
    <w:p>
      <w:pPr>
        <w:pStyle w:val="23"/>
      </w:pPr>
      <w:r>
        <w:rPr>
          <w:rFonts w:ascii="Consolas" w:hAnsi="Consolas" w:eastAsia="Consolas"/>
          <w:sz w:val="21"/>
        </w:rPr>
        <w:t>2=air_conditioner</w:t>
      </w:r>
    </w:p>
    <w:p>
      <w:pPr>
        <w:pStyle w:val="23"/>
      </w:pPr>
      <w:r>
        <w:rPr>
          <w:rFonts w:ascii="Consolas" w:hAnsi="Consolas" w:eastAsia="Consolas"/>
          <w:sz w:val="21"/>
        </w:rPr>
        <w:t>3=fresh_air</w:t>
      </w:r>
    </w:p>
    <w:p>
      <w:pPr>
        <w:pStyle w:val="23"/>
      </w:pPr>
      <w:r>
        <w:rPr>
          <w:rFonts w:ascii="Consolas" w:hAnsi="Consolas" w:eastAsia="Consolas"/>
          <w:sz w:val="21"/>
        </w:rPr>
        <w:t>4=floor_heating</w:t>
      </w:r>
    </w:p>
    <w:p>
      <w:pPr>
        <w:pStyle w:val="4"/>
      </w:pPr>
      <w:r>
        <w:rPr>
          <w:rFonts w:ascii="Calibri" w:hAnsi="Calibri" w:eastAsia="微软雅黑"/>
          <w:sz w:val="26"/>
        </w:rPr>
        <w:t>4. 自定义 DP 定义</w:t>
      </w:r>
    </w:p>
    <w:p>
      <w:pPr>
        <w:pStyle w:val="5"/>
      </w:pPr>
      <w:r>
        <w:rPr>
          <w:rFonts w:ascii="Calibri" w:hAnsi="Calibri" w:eastAsia="微软雅黑"/>
          <w:sz w:val="24"/>
        </w:rPr>
        <w:t>4.1 组合信息 DP</w:t>
      </w:r>
    </w:p>
    <w:p>
      <w:r>
        <w:rPr>
          <w:rFonts w:ascii="Calibri" w:hAnsi="Calibri" w:eastAsia="微软雅黑"/>
          <w:sz w:val="21"/>
        </w:rPr>
        <w:t xml:space="preserve">这类 DP 为 </w:t>
      </w:r>
      <w:r>
        <w:rPr>
          <w:rFonts w:ascii="Consolas" w:hAnsi="Consolas" w:eastAsia="Consolas"/>
          <w:sz w:val="21"/>
        </w:rPr>
        <w:t>raw</w:t>
      </w:r>
      <w:r>
        <w:rPr>
          <w:rFonts w:ascii="Calibri" w:hAnsi="Calibri" w:eastAsia="微软雅黑"/>
          <w:sz w:val="21"/>
        </w:rPr>
        <w:t xml:space="preserve"> 类型，通常用于一次性同步整组状态。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ac_info</w:t>
      </w:r>
      <w:r>
        <w:rPr>
          <w:rFonts w:ascii="Calibri" w:hAnsi="Calibri" w:eastAsia="微软雅黑"/>
          <w:sz w:val="21"/>
        </w:rPr>
        <w:t xml:space="preserve"> 空调信息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134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ac_info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Byte0：开关，</w:t>
      </w:r>
      <w:r>
        <w:rPr>
          <w:rFonts w:ascii="Consolas" w:hAnsi="Consolas" w:eastAsia="Consolas"/>
          <w:sz w:val="21"/>
        </w:rPr>
        <w:t>0=关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1=开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Byte1：模式，枚举同 </w:t>
      </w:r>
      <w:r>
        <w:rPr>
          <w:rFonts w:ascii="Consolas" w:hAnsi="Consolas" w:eastAsia="Consolas"/>
          <w:sz w:val="21"/>
        </w:rPr>
        <w:t>mode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Byte2：风速，枚举同 </w:t>
      </w:r>
      <w:r>
        <w:rPr>
          <w:rFonts w:ascii="Consolas" w:hAnsi="Consolas" w:eastAsia="Consolas"/>
          <w:sz w:val="21"/>
        </w:rPr>
        <w:t>fan_speed_enum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Byte3：风向，枚举同 </w:t>
      </w:r>
      <w:r>
        <w:rPr>
          <w:rFonts w:ascii="Consolas" w:hAnsi="Consolas" w:eastAsia="Consolas"/>
          <w:sz w:val="21"/>
        </w:rPr>
        <w:t>fan_direction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Byte4：温度，范围 </w:t>
      </w:r>
      <w:r>
        <w:rPr>
          <w:rFonts w:ascii="Consolas" w:hAnsi="Consolas" w:eastAsia="Consolas"/>
          <w:sz w:val="21"/>
        </w:rPr>
        <w:t>5~35</w:t>
      </w:r>
    </w:p>
    <w:p>
      <w:r>
        <w:rPr>
          <w:rFonts w:ascii="Calibri" w:hAnsi="Calibri" w:eastAsia="微软雅黑"/>
          <w:sz w:val="21"/>
        </w:rPr>
        <w:t>适用场景：</w:t>
      </w:r>
    </w:p>
    <w:p>
      <w:pPr>
        <w:pStyle w:val="16"/>
      </w:pPr>
      <w:r>
        <w:rPr>
          <w:rFonts w:ascii="Calibri" w:hAnsi="Calibri" w:eastAsia="微软雅黑"/>
          <w:sz w:val="21"/>
        </w:rPr>
        <w:t>前端一次下发完整空调状态</w:t>
      </w:r>
    </w:p>
    <w:p>
      <w:pPr>
        <w:pStyle w:val="16"/>
      </w:pPr>
      <w:r>
        <w:rPr>
          <w:rFonts w:ascii="Calibri" w:hAnsi="Calibri" w:eastAsia="微软雅黑"/>
          <w:sz w:val="21"/>
        </w:rPr>
        <w:t>设备一次回传完整空调状态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fan_info</w:t>
      </w:r>
      <w:r>
        <w:rPr>
          <w:rFonts w:ascii="Calibri" w:hAnsi="Calibri" w:eastAsia="微软雅黑"/>
          <w:sz w:val="21"/>
        </w:rPr>
        <w:t xml:space="preserve"> 新风信息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135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fan_info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Byte0：开关，</w:t>
      </w:r>
      <w:r>
        <w:rPr>
          <w:rFonts w:ascii="Consolas" w:hAnsi="Consolas" w:eastAsia="Consolas"/>
          <w:sz w:val="21"/>
        </w:rPr>
        <w:t>0=关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1=开</w:t>
      </w:r>
    </w:p>
    <w:p>
      <w:pPr>
        <w:pStyle w:val="23"/>
      </w:pPr>
      <w:r>
        <w:rPr>
          <w:rFonts w:ascii="Calibri" w:hAnsi="Calibri" w:eastAsia="微软雅黑"/>
          <w:sz w:val="21"/>
        </w:rPr>
        <w:t>Byte1：模式，</w:t>
      </w:r>
      <w:r>
        <w:rPr>
          <w:rFonts w:ascii="Consolas" w:hAnsi="Consolas" w:eastAsia="Consolas"/>
          <w:sz w:val="21"/>
        </w:rPr>
        <w:t>0=auto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1=indoor_loop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2=outdoor_loop</w:t>
      </w:r>
    </w:p>
    <w:p>
      <w:pPr>
        <w:pStyle w:val="23"/>
      </w:pPr>
      <w:r>
        <w:rPr>
          <w:rFonts w:ascii="Calibri" w:hAnsi="Calibri" w:eastAsia="微软雅黑"/>
          <w:sz w:val="21"/>
        </w:rPr>
        <w:t>Byte2：风速，</w:t>
      </w:r>
      <w:r>
        <w:rPr>
          <w:rFonts w:ascii="Consolas" w:hAnsi="Consolas" w:eastAsia="Consolas"/>
          <w:sz w:val="21"/>
        </w:rPr>
        <w:t>0=off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1=low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2=mid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3=high</w:t>
      </w:r>
    </w:p>
    <w:p>
      <w:r>
        <w:rPr>
          <w:rFonts w:ascii="Calibri" w:hAnsi="Calibri" w:eastAsia="微软雅黑"/>
          <w:sz w:val="21"/>
        </w:rPr>
        <w:t>说明：</w:t>
      </w:r>
    </w:p>
    <w:p>
      <w:pPr>
        <w:pStyle w:val="16"/>
      </w:pPr>
      <w:r>
        <w:rPr>
          <w:rFonts w:ascii="Calibri" w:hAnsi="Calibri" w:eastAsia="微软雅黑"/>
          <w:sz w:val="21"/>
        </w:rPr>
        <w:t>原文只定义了一个风速字节，因此如果前端页面区分“送风”和“排风”，需与设备侧确认是否存在单独映射关系。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当前已新增独立 DP </w:t>
      </w:r>
      <w:r>
        <w:rPr>
          <w:rFonts w:ascii="Consolas" w:hAnsi="Consolas" w:eastAsia="Consolas"/>
          <w:sz w:val="21"/>
        </w:rPr>
        <w:t>fresh_air_speed</w:t>
      </w:r>
      <w:r>
        <w:rPr>
          <w:rFonts w:ascii="Calibri" w:hAnsi="Calibri" w:eastAsia="微软雅黑"/>
          <w:sz w:val="21"/>
        </w:rPr>
        <w:t>，若产品页面只展示单一风速，建议优先使用该 DP。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floor_info</w:t>
      </w:r>
      <w:r>
        <w:rPr>
          <w:rFonts w:ascii="Calibri" w:hAnsi="Calibri" w:eastAsia="微软雅黑"/>
          <w:sz w:val="21"/>
        </w:rPr>
        <w:t xml:space="preserve"> 地暖信息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136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floor_info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Byte0：开关，</w:t>
      </w:r>
      <w:r>
        <w:rPr>
          <w:rFonts w:ascii="Consolas" w:hAnsi="Consolas" w:eastAsia="Consolas"/>
          <w:sz w:val="21"/>
        </w:rPr>
        <w:t>0=关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1=开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Byte1：温度，范围 </w:t>
      </w:r>
      <w:r>
        <w:rPr>
          <w:rFonts w:ascii="Consolas" w:hAnsi="Consolas" w:eastAsia="Consolas"/>
          <w:sz w:val="21"/>
        </w:rPr>
        <w:t>5~35</w:t>
      </w:r>
    </w:p>
    <w:p>
      <w:pPr>
        <w:pStyle w:val="5"/>
      </w:pPr>
      <w:r>
        <w:rPr>
          <w:rFonts w:ascii="Calibri" w:hAnsi="Calibri" w:eastAsia="微软雅黑"/>
          <w:sz w:val="24"/>
        </w:rPr>
        <w:t>4.2 上下限设置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heat_limit</w:t>
      </w:r>
      <w:r>
        <w:rPr>
          <w:rFonts w:ascii="Calibri" w:hAnsi="Calibri" w:eastAsia="微软雅黑"/>
          <w:sz w:val="21"/>
        </w:rPr>
        <w:t xml:space="preserve"> 地暖温度上下限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132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heat_limit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</w:t>
      </w:r>
      <w:r>
        <w:rPr>
          <w:rFonts w:ascii="Consolas" w:hAnsi="Consolas" w:eastAsia="Consolas"/>
          <w:sz w:val="21"/>
        </w:rPr>
        <w:t>0=上限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1=下限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Byte1：温度值，范围 </w:t>
      </w:r>
      <w:r>
        <w:rPr>
          <w:rFonts w:ascii="Consolas" w:hAnsi="Consolas" w:eastAsia="Consolas"/>
          <w:sz w:val="21"/>
        </w:rPr>
        <w:t>5~35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ac_limit</w:t>
      </w:r>
      <w:r>
        <w:rPr>
          <w:rFonts w:ascii="Calibri" w:hAnsi="Calibri" w:eastAsia="微软雅黑"/>
          <w:sz w:val="21"/>
        </w:rPr>
        <w:t xml:space="preserve"> 空调温度上下限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133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ac_limit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</w:t>
      </w:r>
      <w:r>
        <w:rPr>
          <w:rFonts w:ascii="Consolas" w:hAnsi="Consolas" w:eastAsia="Consolas"/>
          <w:sz w:val="21"/>
        </w:rPr>
        <w:t>0=上限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1=下限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Byte1：温度值，范围 </w:t>
      </w:r>
      <w:r>
        <w:rPr>
          <w:rFonts w:ascii="Consolas" w:hAnsi="Consolas" w:eastAsia="Consolas"/>
          <w:sz w:val="21"/>
        </w:rPr>
        <w:t>5~35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这两个 DP 更适合做成设置页中的表单项</w:t>
      </w:r>
    </w:p>
    <w:p>
      <w:pPr>
        <w:pStyle w:val="16"/>
      </w:pPr>
      <w:r>
        <w:rPr>
          <w:rFonts w:ascii="Calibri" w:hAnsi="Calibri" w:eastAsia="微软雅黑"/>
          <w:sz w:val="21"/>
        </w:rPr>
        <w:t>若要同时设置上下限，前端需分两次下发</w:t>
      </w:r>
    </w:p>
    <w:p>
      <w:pPr>
        <w:pStyle w:val="5"/>
      </w:pPr>
      <w:r>
        <w:rPr>
          <w:rFonts w:ascii="Calibri" w:hAnsi="Calibri" w:eastAsia="微软雅黑"/>
          <w:sz w:val="24"/>
        </w:rPr>
        <w:t>4.3 按键配置类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key_mode</w:t>
      </w:r>
      <w:r>
        <w:rPr>
          <w:rFonts w:ascii="Calibri" w:hAnsi="Calibri" w:eastAsia="微软雅黑"/>
          <w:sz w:val="21"/>
        </w:rPr>
        <w:t xml:space="preserve"> 按键模式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139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key_mode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Byte0：按键通道，</w:t>
      </w:r>
      <w:r>
        <w:rPr>
          <w:rFonts w:ascii="Consolas" w:hAnsi="Consolas" w:eastAsia="Consolas"/>
          <w:sz w:val="21"/>
        </w:rPr>
        <w:t>switch_1 ~ switch_8</w:t>
      </w:r>
    </w:p>
    <w:p>
      <w:pPr>
        <w:pStyle w:val="23"/>
      </w:pPr>
      <w:r>
        <w:rPr>
          <w:rFonts w:ascii="Calibri" w:hAnsi="Calibri" w:eastAsia="微软雅黑"/>
          <w:sz w:val="21"/>
        </w:rPr>
        <w:t>Byte1：按键模式</w:t>
      </w:r>
    </w:p>
    <w:p>
      <w:r>
        <w:rPr>
          <w:rFonts w:ascii="Calibri" w:hAnsi="Calibri" w:eastAsia="微软雅黑"/>
          <w:sz w:val="21"/>
        </w:rPr>
        <w:t>按键模式原文定义：</w:t>
      </w:r>
    </w:p>
    <w:p>
      <w:pPr>
        <w:pStyle w:val="16"/>
      </w:pPr>
      <w:r>
        <w:rPr>
          <w:rFonts w:ascii="Consolas" w:hAnsi="Consolas" w:eastAsia="Consolas"/>
          <w:sz w:val="21"/>
        </w:rPr>
        <w:t>switch_1</w:t>
      </w:r>
    </w:p>
    <w:p>
      <w:pPr>
        <w:pStyle w:val="16"/>
      </w:pPr>
      <w:r>
        <w:rPr>
          <w:rFonts w:ascii="Consolas" w:hAnsi="Consolas" w:eastAsia="Consolas"/>
          <w:sz w:val="21"/>
        </w:rPr>
        <w:t>switch_2</w:t>
      </w:r>
    </w:p>
    <w:p>
      <w:pPr>
        <w:pStyle w:val="16"/>
      </w:pPr>
      <w:r>
        <w:rPr>
          <w:rFonts w:ascii="Consolas" w:hAnsi="Consolas" w:eastAsia="Consolas"/>
          <w:sz w:val="21"/>
        </w:rPr>
        <w:t>switch_3</w:t>
      </w:r>
    </w:p>
    <w:p>
      <w:pPr>
        <w:pStyle w:val="16"/>
      </w:pPr>
      <w:r>
        <w:rPr>
          <w:rFonts w:ascii="Consolas" w:hAnsi="Consolas" w:eastAsia="Consolas"/>
          <w:sz w:val="21"/>
        </w:rPr>
        <w:t>switch_4</w:t>
      </w:r>
    </w:p>
    <w:p>
      <w:pPr>
        <w:pStyle w:val="16"/>
      </w:pPr>
      <w:r>
        <w:rPr>
          <w:rFonts w:ascii="Consolas" w:hAnsi="Consolas" w:eastAsia="Consolas"/>
          <w:sz w:val="21"/>
        </w:rPr>
        <w:t>unreal_switch_1</w:t>
      </w:r>
    </w:p>
    <w:p>
      <w:pPr>
        <w:pStyle w:val="16"/>
      </w:pPr>
      <w:r>
        <w:rPr>
          <w:rFonts w:ascii="Consolas" w:hAnsi="Consolas" w:eastAsia="Consolas"/>
          <w:sz w:val="21"/>
        </w:rPr>
        <w:t>unreal_switch_2</w:t>
      </w:r>
    </w:p>
    <w:p>
      <w:pPr>
        <w:pStyle w:val="16"/>
      </w:pPr>
      <w:r>
        <w:rPr>
          <w:rFonts w:ascii="Consolas" w:hAnsi="Consolas" w:eastAsia="Consolas"/>
          <w:sz w:val="21"/>
        </w:rPr>
        <w:t>unreal_switch_3</w:t>
      </w:r>
    </w:p>
    <w:p>
      <w:pPr>
        <w:pStyle w:val="16"/>
      </w:pPr>
      <w:r>
        <w:rPr>
          <w:rFonts w:ascii="Consolas" w:hAnsi="Consolas" w:eastAsia="Consolas"/>
          <w:sz w:val="21"/>
        </w:rPr>
        <w:t>unreal_switch_4</w:t>
      </w:r>
    </w:p>
    <w:p>
      <w:pPr>
        <w:pStyle w:val="16"/>
      </w:pPr>
      <w:r>
        <w:rPr>
          <w:rFonts w:ascii="Consolas" w:hAnsi="Consolas" w:eastAsia="Consolas"/>
          <w:sz w:val="21"/>
        </w:rPr>
        <w:t>jog_1</w:t>
      </w:r>
    </w:p>
    <w:p>
      <w:pPr>
        <w:pStyle w:val="16"/>
      </w:pPr>
      <w:r>
        <w:rPr>
          <w:rFonts w:ascii="Consolas" w:hAnsi="Consolas" w:eastAsia="Consolas"/>
          <w:sz w:val="21"/>
        </w:rPr>
        <w:t>jog_2</w:t>
      </w:r>
    </w:p>
    <w:p>
      <w:pPr>
        <w:pStyle w:val="16"/>
      </w:pPr>
      <w:r>
        <w:rPr>
          <w:rFonts w:ascii="Consolas" w:hAnsi="Consolas" w:eastAsia="Consolas"/>
          <w:sz w:val="21"/>
        </w:rPr>
        <w:t>jog_3</w:t>
      </w:r>
    </w:p>
    <w:p>
      <w:pPr>
        <w:pStyle w:val="16"/>
      </w:pPr>
      <w:r>
        <w:rPr>
          <w:rFonts w:ascii="Consolas" w:hAnsi="Consolas" w:eastAsia="Consolas"/>
          <w:sz w:val="21"/>
        </w:rPr>
        <w:t>jog_4</w:t>
      </w:r>
    </w:p>
    <w:p>
      <w:pPr>
        <w:pStyle w:val="16"/>
      </w:pPr>
      <w:r>
        <w:rPr>
          <w:rFonts w:ascii="Consolas" w:hAnsi="Consolas" w:eastAsia="Consolas"/>
          <w:sz w:val="21"/>
        </w:rPr>
        <w:t>light_?</w:t>
      </w:r>
    </w:p>
    <w:p>
      <w:pPr>
        <w:pStyle w:val="16"/>
      </w:pPr>
      <w:r>
        <w:rPr>
          <w:rFonts w:ascii="Consolas" w:hAnsi="Consolas" w:eastAsia="Consolas"/>
          <w:sz w:val="21"/>
        </w:rPr>
        <w:t>curtain_?</w:t>
      </w:r>
    </w:p>
    <w:p>
      <w:pPr>
        <w:pStyle w:val="16"/>
      </w:pPr>
      <w:r>
        <w:rPr>
          <w:rFonts w:ascii="Consolas" w:hAnsi="Consolas" w:eastAsia="Consolas"/>
          <w:sz w:val="21"/>
        </w:rPr>
        <w:t>scene_?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页面上按“按键通道”逐个配置</w:t>
      </w:r>
    </w:p>
    <w:p>
      <w:pPr>
        <w:pStyle w:val="16"/>
      </w:pPr>
      <w:r>
        <w:rPr>
          <w:rFonts w:ascii="Calibri" w:hAnsi="Calibri" w:eastAsia="微软雅黑"/>
          <w:sz w:val="21"/>
        </w:rPr>
        <w:t>模式选项使用下拉或单选列表</w:t>
      </w:r>
    </w:p>
    <w:p>
      <w:pPr>
        <w:pStyle w:val="16"/>
      </w:pPr>
      <w:r>
        <w:rPr>
          <w:rFonts w:ascii="Consolas" w:hAnsi="Consolas" w:eastAsia="Consolas"/>
          <w:sz w:val="21"/>
        </w:rPr>
        <w:t>light_?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sz w:val="21"/>
        </w:rPr>
        <w:t>curtain_?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sz w:val="21"/>
        </w:rPr>
        <w:t>scene_?</w:t>
      </w:r>
      <w:r>
        <w:rPr>
          <w:rFonts w:ascii="Calibri" w:hAnsi="Calibri" w:eastAsia="微软雅黑"/>
          <w:sz w:val="21"/>
        </w:rPr>
        <w:t xml:space="preserve"> 当前枚举不完整，需补充明确值后再固化前端代码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jog_time</w:t>
      </w:r>
      <w:r>
        <w:rPr>
          <w:rFonts w:ascii="Calibri" w:hAnsi="Calibri" w:eastAsia="微软雅黑"/>
          <w:sz w:val="21"/>
        </w:rPr>
        <w:t xml:space="preserve"> 点动时间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141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jog_time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Byte0：按键通道，</w:t>
      </w:r>
      <w:r>
        <w:rPr>
          <w:rFonts w:ascii="Consolas" w:hAnsi="Consolas" w:eastAsia="Consolas"/>
          <w:sz w:val="21"/>
        </w:rPr>
        <w:t>switch_1 ~ switch_8</w:t>
      </w:r>
    </w:p>
    <w:p>
      <w:pPr>
        <w:pStyle w:val="23"/>
      </w:pPr>
      <w:r>
        <w:rPr>
          <w:rFonts w:ascii="Calibri" w:hAnsi="Calibri" w:eastAsia="微软雅黑"/>
          <w:sz w:val="21"/>
        </w:rPr>
        <w:t>Byte1：点动开关，</w:t>
      </w:r>
      <w:r>
        <w:rPr>
          <w:rFonts w:ascii="Consolas" w:hAnsi="Consolas" w:eastAsia="Consolas"/>
          <w:sz w:val="21"/>
        </w:rPr>
        <w:t>0=关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1=开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Byte2：时间，范围 </w:t>
      </w:r>
      <w:r>
        <w:rPr>
          <w:rFonts w:ascii="Consolas" w:hAnsi="Consolas" w:eastAsia="Consolas"/>
          <w:sz w:val="21"/>
        </w:rPr>
        <w:t>1~10s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key_name</w:t>
      </w:r>
      <w:r>
        <w:rPr>
          <w:rFonts w:ascii="Calibri" w:hAnsi="Calibri" w:eastAsia="微软雅黑"/>
          <w:sz w:val="21"/>
        </w:rPr>
        <w:t xml:space="preserve"> 按键名称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145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key_name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Byte0：按键通道，</w:t>
      </w:r>
      <w:r>
        <w:rPr>
          <w:rFonts w:ascii="Consolas" w:hAnsi="Consolas" w:eastAsia="Consolas"/>
          <w:sz w:val="21"/>
        </w:rPr>
        <w:t>switch_1 ~ switch_8</w:t>
      </w:r>
    </w:p>
    <w:p>
      <w:pPr>
        <w:pStyle w:val="23"/>
      </w:pPr>
      <w:r>
        <w:rPr>
          <w:rFonts w:ascii="Calibri" w:hAnsi="Calibri" w:eastAsia="微软雅黑"/>
          <w:sz w:val="21"/>
        </w:rPr>
        <w:t>Byte1：对应图标，当前未定义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Byte2：字符串总字节数，包含 </w:t>
      </w:r>
      <w:r>
        <w:rPr>
          <w:rFonts w:ascii="Consolas" w:hAnsi="Consolas" w:eastAsia="Consolas"/>
          <w:sz w:val="21"/>
        </w:rPr>
        <w:t>\0</w:t>
      </w:r>
    </w:p>
    <w:p>
      <w:pPr>
        <w:pStyle w:val="23"/>
      </w:pPr>
      <w:r>
        <w:rPr>
          <w:rFonts w:ascii="Calibri" w:hAnsi="Calibri" w:eastAsia="微软雅黑"/>
          <w:sz w:val="21"/>
        </w:rPr>
        <w:t>Byte3...N：</w:t>
      </w:r>
      <w:r>
        <w:rPr>
          <w:rFonts w:ascii="Consolas" w:hAnsi="Consolas" w:eastAsia="Consolas"/>
          <w:sz w:val="21"/>
        </w:rPr>
        <w:t>utf-8</w:t>
      </w:r>
      <w:r>
        <w:rPr>
          <w:rFonts w:ascii="Calibri" w:hAnsi="Calibri" w:eastAsia="微软雅黑"/>
          <w:sz w:val="21"/>
        </w:rPr>
        <w:t xml:space="preserve"> 字符串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提供按键名称编辑框</w:t>
      </w:r>
    </w:p>
    <w:p>
      <w:pPr>
        <w:pStyle w:val="16"/>
      </w:pPr>
      <w:r>
        <w:rPr>
          <w:rFonts w:ascii="Calibri" w:hAnsi="Calibri" w:eastAsia="微软雅黑"/>
          <w:sz w:val="21"/>
        </w:rPr>
        <w:t>长度校验规则当前未给出，需设备侧补充最大长度</w:t>
      </w:r>
    </w:p>
    <w:p>
      <w:pPr>
        <w:pStyle w:val="16"/>
      </w:pPr>
      <w:r>
        <w:rPr>
          <w:rFonts w:ascii="Calibri" w:hAnsi="Calibri" w:eastAsia="微软雅黑"/>
          <w:sz w:val="21"/>
        </w:rPr>
        <w:t>图标枚举当前未定义，建议先按“无图标/默认图标”处理，待补充后再接入</w:t>
      </w:r>
    </w:p>
    <w:p>
      <w:pPr>
        <w:pStyle w:val="5"/>
      </w:pPr>
      <w:r>
        <w:rPr>
          <w:rFonts w:ascii="Calibri" w:hAnsi="Calibri" w:eastAsia="微软雅黑"/>
          <w:sz w:val="24"/>
        </w:rPr>
        <w:t>4.4 页面管理类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page_mgr</w:t>
      </w:r>
      <w:r>
        <w:rPr>
          <w:rFonts w:ascii="Calibri" w:hAnsi="Calibri" w:eastAsia="微软雅黑"/>
          <w:sz w:val="21"/>
        </w:rPr>
        <w:t xml:space="preserve"> 页面管理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140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page_mgr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Byte0：页面一元素个数，</w:t>
      </w:r>
      <w:r>
        <w:rPr>
          <w:rFonts w:ascii="Consolas" w:hAnsi="Consolas" w:eastAsia="Consolas"/>
          <w:sz w:val="21"/>
        </w:rPr>
        <w:t>0=删除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1~4=元素个数</w:t>
      </w:r>
    </w:p>
    <w:p>
      <w:pPr>
        <w:pStyle w:val="23"/>
      </w:pPr>
      <w:r>
        <w:rPr>
          <w:rFonts w:ascii="Calibri" w:hAnsi="Calibri" w:eastAsia="微软雅黑"/>
          <w:sz w:val="21"/>
        </w:rPr>
        <w:t>Byte1：页面二元素个数，</w:t>
      </w:r>
      <w:r>
        <w:rPr>
          <w:rFonts w:ascii="Consolas" w:hAnsi="Consolas" w:eastAsia="Consolas"/>
          <w:sz w:val="21"/>
        </w:rPr>
        <w:t>0=删除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1~4=元素个数</w:t>
      </w:r>
    </w:p>
    <w:p>
      <w:pPr>
        <w:pStyle w:val="23"/>
      </w:pPr>
      <w:r>
        <w:rPr>
          <w:rFonts w:ascii="Calibri" w:hAnsi="Calibri" w:eastAsia="微软雅黑"/>
          <w:sz w:val="21"/>
        </w:rPr>
        <w:t>Byte2：空调页，</w:t>
      </w:r>
      <w:r>
        <w:rPr>
          <w:rFonts w:ascii="Consolas" w:hAnsi="Consolas" w:eastAsia="Consolas"/>
          <w:sz w:val="21"/>
        </w:rPr>
        <w:t>0=删除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1=添加</w:t>
      </w:r>
    </w:p>
    <w:p>
      <w:pPr>
        <w:pStyle w:val="23"/>
      </w:pPr>
      <w:r>
        <w:rPr>
          <w:rFonts w:ascii="Calibri" w:hAnsi="Calibri" w:eastAsia="微软雅黑"/>
          <w:sz w:val="21"/>
        </w:rPr>
        <w:t>Byte3：新风页，</w:t>
      </w:r>
      <w:r>
        <w:rPr>
          <w:rFonts w:ascii="Consolas" w:hAnsi="Consolas" w:eastAsia="Consolas"/>
          <w:sz w:val="21"/>
        </w:rPr>
        <w:t>0=删除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1=添加</w:t>
      </w:r>
    </w:p>
    <w:p>
      <w:pPr>
        <w:pStyle w:val="23"/>
      </w:pPr>
      <w:r>
        <w:rPr>
          <w:rFonts w:ascii="Calibri" w:hAnsi="Calibri" w:eastAsia="微软雅黑"/>
          <w:sz w:val="21"/>
        </w:rPr>
        <w:t>Byte4：地暖页，</w:t>
      </w:r>
      <w:r>
        <w:rPr>
          <w:rFonts w:ascii="Consolas" w:hAnsi="Consolas" w:eastAsia="Consolas"/>
          <w:sz w:val="21"/>
        </w:rPr>
        <w:t>0=删除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1=添加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做成“页面开关 + 页面元素数量配置”</w:t>
      </w:r>
    </w:p>
    <w:p>
      <w:pPr>
        <w:pStyle w:val="16"/>
      </w:pPr>
      <w:r>
        <w:rPr>
          <w:rFonts w:ascii="Calibri" w:hAnsi="Calibri" w:eastAsia="微软雅黑"/>
          <w:sz w:val="21"/>
        </w:rPr>
        <w:t>首页当前仅定义了两个自定义页面：页面一、页面二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page_sync</w:t>
      </w:r>
      <w:r>
        <w:rPr>
          <w:rFonts w:ascii="Calibri" w:hAnsi="Calibri" w:eastAsia="微软雅黑"/>
          <w:sz w:val="21"/>
        </w:rPr>
        <w:t xml:space="preserve"> 页面同步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148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page_sync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用途：同步当前正在显示的页面</w:t>
      </w:r>
    </w:p>
    <w:p>
      <w:pPr>
        <w:pStyle w:val="5"/>
      </w:pPr>
      <w:r>
        <w:rPr>
          <w:rFonts w:ascii="Calibri" w:hAnsi="Calibri" w:eastAsia="微软雅黑"/>
          <w:sz w:val="24"/>
        </w:rPr>
        <w:t>4.5 系统设置类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base_set</w:t>
      </w:r>
      <w:r>
        <w:rPr>
          <w:rFonts w:ascii="Calibri" w:hAnsi="Calibri" w:eastAsia="微软雅黑"/>
          <w:sz w:val="21"/>
        </w:rPr>
        <w:t xml:space="preserve"> 基础设置功能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142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base_set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Byte0：上电状态，</w:t>
      </w:r>
      <w:r>
        <w:rPr>
          <w:rFonts w:ascii="Consolas" w:hAnsi="Consolas" w:eastAsia="Consolas"/>
          <w:sz w:val="21"/>
        </w:rPr>
        <w:t>0=off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1=on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2=memory</w:t>
      </w:r>
    </w:p>
    <w:p>
      <w:pPr>
        <w:pStyle w:val="23"/>
      </w:pPr>
      <w:r>
        <w:rPr>
          <w:rFonts w:ascii="Calibri" w:hAnsi="Calibri" w:eastAsia="微软雅黑"/>
          <w:sz w:val="21"/>
        </w:rPr>
        <w:t>Byte1：振动开关，</w:t>
      </w:r>
      <w:r>
        <w:rPr>
          <w:rFonts w:ascii="Consolas" w:hAnsi="Consolas" w:eastAsia="Consolas"/>
          <w:sz w:val="21"/>
        </w:rPr>
        <w:t>0=off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1=on</w:t>
      </w:r>
    </w:p>
    <w:p>
      <w:pPr>
        <w:pStyle w:val="23"/>
      </w:pPr>
      <w:r>
        <w:rPr>
          <w:rFonts w:ascii="Calibri" w:hAnsi="Calibri" w:eastAsia="微软雅黑"/>
          <w:sz w:val="21"/>
        </w:rPr>
        <w:t>Byte2：人感上报开关，</w:t>
      </w:r>
      <w:r>
        <w:rPr>
          <w:rFonts w:ascii="Consolas" w:hAnsi="Consolas" w:eastAsia="Consolas"/>
          <w:sz w:val="21"/>
        </w:rPr>
        <w:t>0=off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1=on</w:t>
      </w:r>
    </w:p>
    <w:p>
      <w:pPr>
        <w:pStyle w:val="23"/>
      </w:pPr>
      <w:r>
        <w:rPr>
          <w:rFonts w:ascii="Calibri" w:hAnsi="Calibri" w:eastAsia="微软雅黑"/>
          <w:sz w:val="21"/>
        </w:rPr>
        <w:t>Byte3：人感开关，</w:t>
      </w:r>
      <w:r>
        <w:rPr>
          <w:rFonts w:ascii="Consolas" w:hAnsi="Consolas" w:eastAsia="Consolas"/>
          <w:sz w:val="21"/>
        </w:rPr>
        <w:t>0=off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1=on</w:t>
      </w:r>
    </w:p>
    <w:p>
      <w:pPr>
        <w:pStyle w:val="23"/>
      </w:pPr>
      <w:r>
        <w:rPr>
          <w:rFonts w:ascii="Calibri" w:hAnsi="Calibri" w:eastAsia="微软雅黑"/>
          <w:sz w:val="21"/>
        </w:rPr>
        <w:t>Byte4：人感倒计时，</w:t>
      </w:r>
      <w:r>
        <w:rPr>
          <w:rFonts w:ascii="Consolas" w:hAnsi="Consolas" w:eastAsia="Consolas"/>
          <w:sz w:val="21"/>
        </w:rPr>
        <w:t>10~60s</w:t>
      </w:r>
    </w:p>
    <w:p>
      <w:pPr>
        <w:pStyle w:val="23"/>
      </w:pPr>
      <w:r>
        <w:rPr>
          <w:rFonts w:ascii="Calibri" w:hAnsi="Calibri" w:eastAsia="微软雅黑"/>
          <w:sz w:val="21"/>
        </w:rPr>
        <w:t>Byte5：人感灵敏度，</w:t>
      </w:r>
      <w:r>
        <w:rPr>
          <w:rFonts w:ascii="Consolas" w:hAnsi="Consolas" w:eastAsia="Consolas"/>
          <w:sz w:val="21"/>
        </w:rPr>
        <w:t>1~10</w:t>
      </w:r>
    </w:p>
    <w:p>
      <w:pPr>
        <w:pStyle w:val="23"/>
      </w:pPr>
      <w:r>
        <w:rPr>
          <w:rFonts w:ascii="Calibri" w:hAnsi="Calibri" w:eastAsia="微软雅黑"/>
          <w:sz w:val="21"/>
        </w:rPr>
        <w:t>Byte6~8：指示灯颜色，</w:t>
      </w:r>
      <w:r>
        <w:rPr>
          <w:rFonts w:ascii="Consolas" w:hAnsi="Consolas" w:eastAsia="Consolas"/>
          <w:sz w:val="21"/>
        </w:rPr>
        <w:t>RGB888</w:t>
      </w:r>
    </w:p>
    <w:p>
      <w:pPr>
        <w:pStyle w:val="23"/>
      </w:pPr>
      <w:r>
        <w:rPr>
          <w:rFonts w:ascii="Calibri" w:hAnsi="Calibri" w:eastAsia="微软雅黑"/>
          <w:sz w:val="21"/>
        </w:rPr>
        <w:t>Byte9：指示灯亮度（默认），</w:t>
      </w:r>
      <w:r>
        <w:rPr>
          <w:rFonts w:ascii="Consolas" w:hAnsi="Consolas" w:eastAsia="Consolas"/>
          <w:sz w:val="21"/>
        </w:rPr>
        <w:t>0~100</w:t>
      </w:r>
    </w:p>
    <w:p>
      <w:pPr>
        <w:pStyle w:val="23"/>
      </w:pPr>
      <w:r>
        <w:rPr>
          <w:rFonts w:ascii="Calibri" w:hAnsi="Calibri" w:eastAsia="微软雅黑"/>
          <w:sz w:val="21"/>
        </w:rPr>
        <w:t>Byte10：背光亮度，</w:t>
      </w:r>
      <w:r>
        <w:rPr>
          <w:rFonts w:ascii="Consolas" w:hAnsi="Consolas" w:eastAsia="Consolas"/>
          <w:sz w:val="21"/>
        </w:rPr>
        <w:t>10~100</w:t>
      </w:r>
    </w:p>
    <w:p>
      <w:pPr>
        <w:pStyle w:val="23"/>
      </w:pPr>
      <w:r>
        <w:rPr>
          <w:rFonts w:ascii="Calibri" w:hAnsi="Calibri" w:eastAsia="微软雅黑"/>
          <w:sz w:val="21"/>
        </w:rPr>
        <w:t>Byte11：关闭指示灯，</w:t>
      </w:r>
      <w:r>
        <w:rPr>
          <w:rFonts w:ascii="Consolas" w:hAnsi="Consolas" w:eastAsia="Consolas"/>
          <w:sz w:val="21"/>
        </w:rPr>
        <w:t>0=off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1"/>
        </w:rPr>
        <w:t>1=on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Byte12：屏幕待机样式，原文为 </w:t>
      </w:r>
      <w:r>
        <w:rPr>
          <w:rFonts w:ascii="Consolas" w:hAnsi="Consolas" w:eastAsia="Consolas"/>
          <w:sz w:val="21"/>
        </w:rPr>
        <w:t>NULL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适合做成“基础设置”表单页</w:t>
      </w:r>
    </w:p>
    <w:p>
      <w:pPr>
        <w:pStyle w:val="16"/>
      </w:pPr>
      <w:r>
        <w:rPr>
          <w:rFonts w:ascii="Calibri" w:hAnsi="Calibri" w:eastAsia="微软雅黑"/>
          <w:sz w:val="21"/>
        </w:rPr>
        <w:t>指示灯颜色可使用 RGB 颜色选择器</w:t>
      </w:r>
    </w:p>
    <w:p>
      <w:pPr>
        <w:pStyle w:val="16"/>
      </w:pPr>
      <w:r>
        <w:rPr>
          <w:rFonts w:ascii="Consolas" w:hAnsi="Consolas" w:eastAsia="Consolas"/>
          <w:sz w:val="21"/>
        </w:rPr>
        <w:t>Byte12</w:t>
      </w:r>
      <w:r>
        <w:rPr>
          <w:rFonts w:ascii="Calibri" w:hAnsi="Calibri" w:eastAsia="微软雅黑"/>
          <w:sz w:val="21"/>
        </w:rPr>
        <w:t xml:space="preserve"> 含义未明确，先预留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adv_set</w:t>
      </w:r>
      <w:r>
        <w:rPr>
          <w:rFonts w:ascii="Calibri" w:hAnsi="Calibri" w:eastAsia="微软雅黑"/>
          <w:sz w:val="21"/>
        </w:rPr>
        <w:t xml:space="preserve"> 高级设置功能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143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adv_set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>数据结构：</w:t>
      </w:r>
    </w:p>
    <w:p>
      <w:pPr>
        <w:pStyle w:val="23"/>
      </w:pPr>
      <w:r>
        <w:rPr>
          <w:rFonts w:ascii="Calibri" w:hAnsi="Calibri" w:eastAsia="微软雅黑"/>
          <w:sz w:val="21"/>
        </w:rPr>
        <w:t>Byte0：指示灯高亮，</w:t>
      </w:r>
      <w:r>
        <w:rPr>
          <w:rFonts w:ascii="Consolas" w:hAnsi="Consolas" w:eastAsia="Consolas"/>
          <w:sz w:val="21"/>
        </w:rPr>
        <w:t>0~100</w:t>
      </w:r>
    </w:p>
    <w:p>
      <w:pPr>
        <w:pStyle w:val="23"/>
      </w:pPr>
      <w:r>
        <w:rPr>
          <w:rFonts w:ascii="Calibri" w:hAnsi="Calibri" w:eastAsia="微软雅黑"/>
          <w:sz w:val="21"/>
        </w:rPr>
        <w:t xml:space="preserve">Byte1~5：页面排序，示例 </w:t>
      </w:r>
      <w:r>
        <w:rPr>
          <w:rFonts w:ascii="Consolas" w:hAnsi="Consolas" w:eastAsia="Consolas"/>
          <w:sz w:val="21"/>
        </w:rPr>
        <w:t>12345</w:t>
      </w:r>
    </w:p>
    <w:p>
      <w:r>
        <w:rPr>
          <w:rFonts w:ascii="Calibri" w:hAnsi="Calibri" w:eastAsia="微软雅黑"/>
          <w:sz w:val="21"/>
        </w:rPr>
        <w:t>前端建议：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>页面排序可做拖拽排序</w:t>
      </w:r>
    </w:p>
    <w:p>
      <w:pPr>
        <w:pStyle w:val="16"/>
      </w:pPr>
      <w:r>
        <w:rPr>
          <w:rFonts w:ascii="Calibri" w:hAnsi="Calibri" w:eastAsia="微软雅黑"/>
          <w:sz w:val="21"/>
        </w:rPr>
        <w:t>下发前需要转成固定长度的排序数组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theme</w:t>
      </w:r>
      <w:r>
        <w:rPr>
          <w:rFonts w:ascii="Calibri" w:hAnsi="Calibri" w:eastAsia="微软雅黑"/>
          <w:sz w:val="21"/>
        </w:rPr>
        <w:t xml:space="preserve"> 主题切换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144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theme</w:t>
      </w:r>
    </w:p>
    <w:p>
      <w:pPr>
        <w:pStyle w:val="16"/>
      </w:pPr>
      <w:r>
        <w:rPr>
          <w:rFonts w:ascii="Calibri" w:hAnsi="Calibri" w:eastAsia="微软雅黑"/>
          <w:sz w:val="21"/>
        </w:rPr>
        <w:t>类型：Enum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说明：原文为 </w:t>
      </w:r>
      <w:r>
        <w:rPr>
          <w:rFonts w:ascii="Consolas" w:hAnsi="Consolas" w:eastAsia="Consolas"/>
          <w:sz w:val="21"/>
        </w:rPr>
        <w:t>NULL</w:t>
      </w:r>
      <w:r>
        <w:rPr>
          <w:rFonts w:ascii="Calibri" w:hAnsi="Calibri" w:eastAsia="微软雅黑"/>
          <w:sz w:val="21"/>
        </w:rPr>
        <w:t>，主题枚举值未定义</w:t>
      </w:r>
    </w:p>
    <w:p>
      <w:r>
        <w:rPr>
          <w:rFonts w:ascii="Calibri" w:hAnsi="Calibri" w:eastAsia="微软雅黑"/>
          <w:sz w:val="21"/>
        </w:rPr>
        <w:t xml:space="preserve">#### </w:t>
      </w:r>
      <w:r>
        <w:rPr>
          <w:rFonts w:ascii="Consolas" w:hAnsi="Consolas" w:eastAsia="Consolas"/>
          <w:sz w:val="21"/>
        </w:rPr>
        <w:t>child_lock</w:t>
      </w:r>
      <w:r>
        <w:rPr>
          <w:rFonts w:ascii="Calibri" w:hAnsi="Calibri" w:eastAsia="微软雅黑"/>
          <w:sz w:val="21"/>
        </w:rPr>
        <w:t xml:space="preserve"> 童锁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146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child_lock</w:t>
      </w:r>
    </w:p>
    <w:p>
      <w:pPr>
        <w:pStyle w:val="16"/>
      </w:pPr>
      <w:r>
        <w:rPr>
          <w:rFonts w:ascii="Calibri" w:hAnsi="Calibri" w:eastAsia="微软雅黑"/>
          <w:sz w:val="21"/>
        </w:rPr>
        <w:t>类型：Bool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pPr>
        <w:pStyle w:val="4"/>
      </w:pPr>
      <w:r>
        <w:rPr>
          <w:rFonts w:ascii="Calibri" w:hAnsi="Calibri" w:eastAsia="微软雅黑"/>
          <w:sz w:val="26"/>
        </w:rPr>
        <w:t xml:space="preserve">5. 展示参数 </w:t>
      </w:r>
      <w:r>
        <w:rPr>
          <w:rFonts w:ascii="Consolas" w:hAnsi="Consolas" w:eastAsia="Consolas"/>
          <w:sz w:val="26"/>
        </w:rPr>
        <w:t>disp_param</w:t>
      </w:r>
    </w:p>
    <w:p>
      <w:pPr>
        <w:pStyle w:val="16"/>
      </w:pPr>
      <w:r>
        <w:rPr>
          <w:rFonts w:ascii="Calibri" w:hAnsi="Calibri" w:eastAsia="微软雅黑"/>
          <w:sz w:val="21"/>
        </w:rPr>
        <w:t>DP：</w:t>
      </w:r>
      <w:r>
        <w:rPr>
          <w:rFonts w:ascii="Consolas" w:hAnsi="Consolas" w:eastAsia="Consolas"/>
          <w:sz w:val="21"/>
        </w:rPr>
        <w:t>147</w:t>
      </w:r>
    </w:p>
    <w:p>
      <w:pPr>
        <w:pStyle w:val="16"/>
      </w:pPr>
      <w:r>
        <w:rPr>
          <w:rFonts w:ascii="Calibri" w:hAnsi="Calibri" w:eastAsia="微软雅黑"/>
          <w:sz w:val="21"/>
        </w:rPr>
        <w:t>标识符：</w:t>
      </w:r>
      <w:r>
        <w:rPr>
          <w:rFonts w:ascii="Consolas" w:hAnsi="Consolas" w:eastAsia="Consolas"/>
          <w:sz w:val="21"/>
        </w:rPr>
        <w:t>disp_param</w:t>
      </w:r>
    </w:p>
    <w:p>
      <w:pPr>
        <w:pStyle w:val="16"/>
      </w:pPr>
      <w:r>
        <w:rPr>
          <w:rFonts w:ascii="Calibri" w:hAnsi="Calibri" w:eastAsia="微软雅黑"/>
          <w:sz w:val="21"/>
        </w:rPr>
        <w:t>权限：</w:t>
      </w:r>
      <w:r>
        <w:rPr>
          <w:rFonts w:ascii="Consolas" w:hAnsi="Consolas" w:eastAsia="Consolas"/>
          <w:sz w:val="21"/>
        </w:rPr>
        <w:t>rw</w:t>
      </w:r>
    </w:p>
    <w:p>
      <w:r>
        <w:rPr>
          <w:rFonts w:ascii="Calibri" w:hAnsi="Calibri" w:eastAsia="微软雅黑"/>
          <w:sz w:val="21"/>
        </w:rPr>
        <w:t>数据结构：</w:t>
      </w:r>
    </w:p>
    <w:p>
      <w:pPr>
        <w:pStyle w:val="16"/>
      </w:pPr>
      <w:r>
        <w:rPr>
          <w:rFonts w:ascii="Calibri" w:hAnsi="Calibri" w:eastAsia="微软雅黑"/>
          <w:sz w:val="21"/>
        </w:rPr>
        <w:t>Byte0~1：温度，</w:t>
      </w:r>
      <w:r>
        <w:rPr>
          <w:rFonts w:ascii="Consolas" w:hAnsi="Consolas" w:eastAsia="Consolas"/>
          <w:sz w:val="21"/>
        </w:rPr>
        <w:t>short</w:t>
      </w:r>
      <w:r>
        <w:rPr>
          <w:rFonts w:ascii="Calibri" w:hAnsi="Calibri" w:eastAsia="微软雅黑"/>
          <w:sz w:val="21"/>
        </w:rPr>
        <w:t xml:space="preserve">，范围 </w:t>
      </w:r>
      <w:r>
        <w:rPr>
          <w:rFonts w:ascii="Consolas" w:hAnsi="Consolas" w:eastAsia="Consolas"/>
          <w:sz w:val="21"/>
        </w:rPr>
        <w:t>-32768 ~ 32767</w:t>
      </w:r>
    </w:p>
    <w:p>
      <w:pPr>
        <w:pStyle w:val="16"/>
      </w:pPr>
      <w:r>
        <w:rPr>
          <w:rFonts w:ascii="Calibri" w:hAnsi="Calibri" w:eastAsia="微软雅黑"/>
          <w:sz w:val="21"/>
        </w:rPr>
        <w:t>Byte2：湿度，</w:t>
      </w:r>
      <w:r>
        <w:rPr>
          <w:rFonts w:ascii="Consolas" w:hAnsi="Consolas" w:eastAsia="Consolas"/>
          <w:sz w:val="21"/>
        </w:rPr>
        <w:t>char</w:t>
      </w:r>
      <w:r>
        <w:rPr>
          <w:rFonts w:ascii="Calibri" w:hAnsi="Calibri" w:eastAsia="微软雅黑"/>
          <w:sz w:val="21"/>
        </w:rPr>
        <w:t xml:space="preserve">，范围 </w:t>
      </w:r>
      <w:r>
        <w:rPr>
          <w:rFonts w:ascii="Consolas" w:hAnsi="Consolas" w:eastAsia="Consolas"/>
          <w:sz w:val="21"/>
        </w:rPr>
        <w:t>0~100</w:t>
      </w:r>
    </w:p>
    <w:p>
      <w:pPr>
        <w:pStyle w:val="16"/>
      </w:pPr>
      <w:r>
        <w:rPr>
          <w:rFonts w:ascii="Calibri" w:hAnsi="Calibri" w:eastAsia="微软雅黑"/>
          <w:sz w:val="21"/>
        </w:rPr>
        <w:t>Byte3~4：空气质量，</w:t>
      </w:r>
      <w:r>
        <w:rPr>
          <w:rFonts w:ascii="Consolas" w:hAnsi="Consolas" w:eastAsia="Consolas"/>
          <w:sz w:val="21"/>
        </w:rPr>
        <w:t>ushort</w:t>
      </w:r>
      <w:r>
        <w:rPr>
          <w:rFonts w:ascii="Calibri" w:hAnsi="Calibri" w:eastAsia="微软雅黑"/>
          <w:sz w:val="21"/>
        </w:rPr>
        <w:t xml:space="preserve">，范围 </w:t>
      </w:r>
      <w:r>
        <w:rPr>
          <w:rFonts w:ascii="Consolas" w:hAnsi="Consolas" w:eastAsia="Consolas"/>
          <w:sz w:val="21"/>
        </w:rPr>
        <w:t>0~65535</w:t>
      </w:r>
    </w:p>
    <w:p>
      <w:r>
        <w:rPr>
          <w:rFonts w:ascii="Calibri" w:hAnsi="Calibri" w:eastAsia="微软雅黑"/>
          <w:sz w:val="21"/>
        </w:rPr>
        <w:t>示例：</w:t>
      </w:r>
    </w:p>
    <w:p>
      <w:pPr>
        <w:pStyle w:val="16"/>
      </w:pPr>
      <w:r>
        <w:rPr>
          <w:rFonts w:ascii="Consolas" w:hAnsi="Consolas" w:eastAsia="Consolas"/>
          <w:sz w:val="21"/>
        </w:rPr>
        <w:t>21.5℃</w:t>
      </w:r>
      <w:r>
        <w:rPr>
          <w:rFonts w:ascii="Calibri" w:hAnsi="Calibri" w:eastAsia="微软雅黑"/>
          <w:sz w:val="21"/>
        </w:rPr>
        <w:t xml:space="preserve"> 传值为 </w:t>
      </w:r>
      <w:r>
        <w:rPr>
          <w:rFonts w:ascii="Consolas" w:hAnsi="Consolas" w:eastAsia="Consolas"/>
          <w:sz w:val="21"/>
        </w:rPr>
        <w:t>2150</w:t>
      </w:r>
    </w:p>
    <w:p>
      <w:r>
        <w:rPr>
          <w:rFonts w:ascii="Calibri" w:hAnsi="Calibri" w:eastAsia="微软雅黑"/>
          <w:sz w:val="21"/>
        </w:rPr>
        <w:t>前端展示建议：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温度按 </w:t>
      </w:r>
      <w:r>
        <w:rPr>
          <w:rFonts w:ascii="Consolas" w:hAnsi="Consolas" w:eastAsia="Consolas"/>
          <w:sz w:val="21"/>
        </w:rPr>
        <w:t>value / 100</w:t>
      </w:r>
      <w:r>
        <w:rPr>
          <w:rFonts w:ascii="Calibri" w:hAnsi="Calibri" w:eastAsia="微软雅黑"/>
          <w:sz w:val="21"/>
        </w:rPr>
        <w:t xml:space="preserve"> 显示</w:t>
      </w:r>
    </w:p>
    <w:p>
      <w:pPr>
        <w:pStyle w:val="16"/>
      </w:pPr>
      <w:r>
        <w:rPr>
          <w:rFonts w:ascii="Calibri" w:hAnsi="Calibri" w:eastAsia="微软雅黑"/>
          <w:sz w:val="21"/>
        </w:rPr>
        <w:t>湿度按百分比显示</w:t>
      </w:r>
    </w:p>
    <w:p>
      <w:pPr>
        <w:pStyle w:val="16"/>
      </w:pPr>
      <w:r>
        <w:rPr>
          <w:rFonts w:ascii="Calibri" w:hAnsi="Calibri" w:eastAsia="微软雅黑"/>
          <w:sz w:val="21"/>
        </w:rPr>
        <w:t>空气质量按整数显示</w:t>
      </w:r>
    </w:p>
    <w:p>
      <w:pPr>
        <w:pStyle w:val="4"/>
      </w:pPr>
      <w:r>
        <w:rPr>
          <w:rFonts w:ascii="Calibri" w:hAnsi="Calibri" w:eastAsia="微软雅黑"/>
          <w:sz w:val="26"/>
        </w:rPr>
        <w:t>6. 前端页面建议映射</w:t>
      </w:r>
    </w:p>
    <w:p>
      <w:pPr>
        <w:pStyle w:val="5"/>
      </w:pPr>
      <w:r>
        <w:rPr>
          <w:rFonts w:ascii="Calibri" w:hAnsi="Calibri" w:eastAsia="微软雅黑"/>
          <w:sz w:val="24"/>
        </w:rPr>
        <w:t>首页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显示 </w:t>
      </w:r>
      <w:r>
        <w:rPr>
          <w:rFonts w:ascii="Consolas" w:hAnsi="Consolas" w:eastAsia="Consolas"/>
          <w:sz w:val="21"/>
        </w:rPr>
        <w:t>switch_1 ~ switch_8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显示 </w:t>
      </w:r>
      <w:r>
        <w:rPr>
          <w:rFonts w:ascii="Consolas" w:hAnsi="Consolas" w:eastAsia="Consolas"/>
          <w:sz w:val="21"/>
        </w:rPr>
        <w:t>master_sw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显示 </w:t>
      </w:r>
      <w:r>
        <w:rPr>
          <w:rFonts w:ascii="Consolas" w:hAnsi="Consolas" w:eastAsia="Consolas"/>
          <w:sz w:val="21"/>
        </w:rPr>
        <w:t>scene_1 ~ scene_8</w:t>
      </w:r>
    </w:p>
    <w:p>
      <w:pPr>
        <w:pStyle w:val="16"/>
      </w:pPr>
      <w:r>
        <w:rPr>
          <w:rFonts w:ascii="Calibri" w:hAnsi="Calibri" w:eastAsia="微软雅黑"/>
          <w:sz w:val="21"/>
        </w:rPr>
        <w:t xml:space="preserve">根据 </w:t>
      </w:r>
      <w:r>
        <w:rPr>
          <w:rFonts w:ascii="Consolas" w:hAnsi="Consolas" w:eastAsia="Consolas"/>
          <w:sz w:val="21"/>
        </w:rPr>
        <w:t>page_mgr</w:t>
      </w:r>
      <w:r>
        <w:rPr>
          <w:rFonts w:ascii="Calibri" w:hAnsi="Calibri" w:eastAsia="微软雅黑"/>
          <w:sz w:val="21"/>
        </w:rPr>
        <w:t xml:space="preserve"> 决定页面入口和模块显示</w:t>
      </w:r>
    </w:p>
    <w:p>
      <w:pPr>
        <w:pStyle w:val="5"/>
      </w:pPr>
      <w:r>
        <w:rPr>
          <w:rFonts w:ascii="Calibri" w:hAnsi="Calibri" w:eastAsia="微软雅黑"/>
          <w:sz w:val="24"/>
        </w:rPr>
        <w:t>空调页</w:t>
      </w:r>
    </w:p>
    <w:p>
      <w:pPr>
        <w:pStyle w:val="16"/>
      </w:pPr>
      <w:r>
        <w:rPr>
          <w:rFonts w:ascii="Consolas" w:hAnsi="Consolas" w:eastAsia="Consolas"/>
          <w:sz w:val="21"/>
        </w:rPr>
        <w:t>switch</w:t>
      </w:r>
    </w:p>
    <w:p>
      <w:pPr>
        <w:pStyle w:val="16"/>
      </w:pPr>
      <w:r>
        <w:rPr>
          <w:rFonts w:ascii="Consolas" w:hAnsi="Consolas" w:eastAsia="Consolas"/>
          <w:sz w:val="21"/>
        </w:rPr>
        <w:t>temp_set</w:t>
      </w:r>
    </w:p>
    <w:p>
      <w:pPr>
        <w:pStyle w:val="16"/>
      </w:pPr>
      <w:r>
        <w:rPr>
          <w:rFonts w:ascii="Consolas" w:hAnsi="Consolas" w:eastAsia="Consolas"/>
          <w:sz w:val="21"/>
        </w:rPr>
        <w:t>mode</w:t>
      </w:r>
    </w:p>
    <w:p>
      <w:pPr>
        <w:pStyle w:val="16"/>
      </w:pPr>
      <w:r>
        <w:rPr>
          <w:rFonts w:ascii="Consolas" w:hAnsi="Consolas" w:eastAsia="Consolas"/>
          <w:sz w:val="21"/>
        </w:rPr>
        <w:t>fan_speed_enum</w:t>
      </w:r>
    </w:p>
    <w:p>
      <w:pPr>
        <w:pStyle w:val="16"/>
      </w:pPr>
      <w:r>
        <w:rPr>
          <w:rFonts w:ascii="Consolas" w:hAnsi="Consolas" w:eastAsia="Consolas"/>
          <w:sz w:val="21"/>
        </w:rPr>
        <w:t>fan_direction</w:t>
      </w:r>
    </w:p>
    <w:p>
      <w:pPr>
        <w:pStyle w:val="5"/>
      </w:pPr>
      <w:r>
        <w:rPr>
          <w:rFonts w:ascii="Calibri" w:hAnsi="Calibri" w:eastAsia="微软雅黑"/>
          <w:sz w:val="24"/>
        </w:rPr>
        <w:t>新风页</w:t>
      </w:r>
    </w:p>
    <w:p>
      <w:pPr>
        <w:pStyle w:val="16"/>
      </w:pPr>
      <w:r>
        <w:rPr>
          <w:rFonts w:ascii="Consolas" w:hAnsi="Consolas" w:eastAsia="Consolas"/>
          <w:sz w:val="21"/>
        </w:rPr>
        <w:t>fresh_air_valve</w:t>
      </w:r>
    </w:p>
    <w:p>
      <w:pPr>
        <w:pStyle w:val="16"/>
      </w:pPr>
      <w:r>
        <w:rPr>
          <w:rFonts w:ascii="Consolas" w:hAnsi="Consolas" w:eastAsia="Consolas"/>
          <w:sz w:val="21"/>
        </w:rPr>
        <w:t>loop_mode</w:t>
      </w:r>
    </w:p>
    <w:p>
      <w:pPr>
        <w:pStyle w:val="16"/>
      </w:pPr>
      <w:r>
        <w:rPr>
          <w:rFonts w:ascii="Consolas" w:hAnsi="Consolas" w:eastAsia="Consolas"/>
          <w:sz w:val="21"/>
        </w:rPr>
        <w:t>fresh_air_speed</w:t>
      </w:r>
    </w:p>
    <w:p>
      <w:pPr>
        <w:pStyle w:val="16"/>
      </w:pPr>
      <w:r>
        <w:rPr>
          <w:rFonts w:ascii="Calibri" w:hAnsi="Calibri" w:eastAsia="微软雅黑"/>
          <w:sz w:val="21"/>
        </w:rPr>
        <w:t>可选扩展：</w:t>
      </w:r>
      <w:r>
        <w:rPr>
          <w:rFonts w:ascii="Consolas" w:hAnsi="Consolas" w:eastAsia="Consolas"/>
          <w:sz w:val="21"/>
        </w:rPr>
        <w:t>supply_fan_speed</w:t>
      </w:r>
    </w:p>
    <w:p>
      <w:pPr>
        <w:pStyle w:val="16"/>
      </w:pPr>
      <w:r>
        <w:rPr>
          <w:rFonts w:ascii="Calibri" w:hAnsi="Calibri" w:eastAsia="微软雅黑"/>
          <w:sz w:val="21"/>
        </w:rPr>
        <w:t>可选扩展：</w:t>
      </w:r>
      <w:r>
        <w:rPr>
          <w:rFonts w:ascii="Consolas" w:hAnsi="Consolas" w:eastAsia="Consolas"/>
          <w:sz w:val="21"/>
        </w:rPr>
        <w:t>exhaust_fan_speed</w:t>
      </w:r>
    </w:p>
    <w:p>
      <w:pPr>
        <w:pStyle w:val="5"/>
      </w:pPr>
      <w:r>
        <w:rPr>
          <w:rFonts w:ascii="Calibri" w:hAnsi="Calibri" w:eastAsia="微软雅黑"/>
          <w:sz w:val="24"/>
        </w:rPr>
        <w:t>地暖页</w:t>
      </w:r>
    </w:p>
    <w:p>
      <w:pPr>
        <w:pStyle w:val="16"/>
      </w:pPr>
      <w:r>
        <w:rPr>
          <w:rFonts w:ascii="Consolas" w:hAnsi="Consolas" w:eastAsia="Consolas"/>
          <w:sz w:val="21"/>
        </w:rPr>
        <w:t>floor_sw</w:t>
      </w:r>
    </w:p>
    <w:p>
      <w:pPr>
        <w:pStyle w:val="16"/>
      </w:pPr>
      <w:r>
        <w:rPr>
          <w:rFonts w:ascii="Consolas" w:hAnsi="Consolas" w:eastAsia="Consolas"/>
          <w:sz w:val="21"/>
        </w:rPr>
        <w:t>floor_temp</w:t>
      </w:r>
    </w:p>
    <w:p>
      <w:pPr>
        <w:pStyle w:val="5"/>
      </w:pPr>
      <w:r>
        <w:rPr>
          <w:rFonts w:ascii="Calibri" w:hAnsi="Calibri" w:eastAsia="微软雅黑"/>
          <w:sz w:val="24"/>
        </w:rPr>
        <w:t>设置页</w:t>
      </w:r>
    </w:p>
    <w:p>
      <w:pPr>
        <w:pStyle w:val="16"/>
      </w:pPr>
      <w:r>
        <w:rPr>
          <w:rFonts w:ascii="Consolas" w:hAnsi="Consolas" w:eastAsia="Consolas"/>
          <w:sz w:val="21"/>
        </w:rPr>
        <w:t>base_set</w:t>
      </w:r>
    </w:p>
    <w:p>
      <w:pPr>
        <w:pStyle w:val="16"/>
      </w:pPr>
      <w:r>
        <w:rPr>
          <w:rFonts w:ascii="Consolas" w:hAnsi="Consolas" w:eastAsia="Consolas"/>
          <w:sz w:val="21"/>
        </w:rPr>
        <w:t>adv_set</w:t>
      </w:r>
    </w:p>
    <w:p>
      <w:pPr>
        <w:pStyle w:val="16"/>
      </w:pPr>
      <w:r>
        <w:rPr>
          <w:rFonts w:ascii="Consolas" w:hAnsi="Consolas" w:eastAsia="Consolas"/>
          <w:sz w:val="21"/>
        </w:rPr>
        <w:t>theme</w:t>
      </w:r>
    </w:p>
    <w:p>
      <w:pPr>
        <w:pStyle w:val="16"/>
      </w:pPr>
      <w:r>
        <w:rPr>
          <w:rFonts w:ascii="Consolas" w:hAnsi="Consolas" w:eastAsia="Consolas"/>
          <w:sz w:val="21"/>
        </w:rPr>
        <w:t>child_lock</w:t>
      </w:r>
    </w:p>
    <w:p>
      <w:pPr>
        <w:pStyle w:val="16"/>
      </w:pPr>
      <w:r>
        <w:rPr>
          <w:rFonts w:ascii="Consolas" w:hAnsi="Consolas" w:eastAsia="Consolas"/>
          <w:sz w:val="21"/>
        </w:rPr>
        <w:t>heat_limit</w:t>
      </w:r>
    </w:p>
    <w:p>
      <w:pPr>
        <w:pStyle w:val="16"/>
      </w:pPr>
      <w:r>
        <w:rPr>
          <w:rFonts w:ascii="Consolas" w:hAnsi="Consolas" w:eastAsia="Consolas"/>
          <w:sz w:val="21"/>
        </w:rPr>
        <w:t>ac_limit</w:t>
      </w:r>
    </w:p>
    <w:p>
      <w:pPr>
        <w:pStyle w:val="16"/>
      </w:pPr>
      <w:r>
        <w:rPr>
          <w:rFonts w:ascii="Consolas" w:hAnsi="Consolas" w:eastAsia="Consolas"/>
          <w:sz w:val="21"/>
        </w:rPr>
        <w:t>key_mode</w:t>
      </w:r>
    </w:p>
    <w:p>
      <w:pPr>
        <w:pStyle w:val="16"/>
      </w:pPr>
      <w:r>
        <w:rPr>
          <w:rFonts w:ascii="Consolas" w:hAnsi="Consolas" w:eastAsia="Consolas"/>
          <w:sz w:val="21"/>
        </w:rPr>
        <w:t>jog_time</w:t>
      </w:r>
    </w:p>
    <w:p>
      <w:pPr>
        <w:pStyle w:val="16"/>
      </w:pPr>
      <w:r>
        <w:rPr>
          <w:rFonts w:ascii="Consolas" w:hAnsi="Consolas" w:eastAsia="Consolas"/>
          <w:sz w:val="21"/>
        </w:rPr>
        <w:t>key_name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ZmZlOTQwNTkwYTQxNzIyNDMzNzNhYTM0NTVjND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333A0"/>
    <w:rsid w:val="0F3C2FF5"/>
    <w:rsid w:val="11C72BAB"/>
    <w:rsid w:val="13EC5F71"/>
    <w:rsid w:val="14724592"/>
    <w:rsid w:val="1642631D"/>
    <w:rsid w:val="253F52E5"/>
    <w:rsid w:val="26CE4AB1"/>
    <w:rsid w:val="2D030F9A"/>
    <w:rsid w:val="2E85746A"/>
    <w:rsid w:val="444E7AB7"/>
    <w:rsid w:val="4C755A28"/>
    <w:rsid w:val="592C2CED"/>
    <w:rsid w:val="62D13935"/>
    <w:rsid w:val="65393AE9"/>
    <w:rsid w:val="6F437969"/>
    <w:rsid w:val="7D36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2497</Words>
  <Characters>4492</Characters>
  <Lines>0</Lines>
  <Paragraphs>0</Paragraphs>
  <TotalTime>6</TotalTime>
  <ScaleCrop>false</ScaleCrop>
  <LinksUpToDate>false</LinksUpToDate>
  <CharactersWithSpaces>4628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huche</cp:lastModifiedBy>
  <dcterms:modified xsi:type="dcterms:W3CDTF">2026-07-06T05:58:28Z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F0D2D2AF8377482D9DB0CC7F4E4AB90C</vt:lpwstr>
  </property>
</Properties>
</file>